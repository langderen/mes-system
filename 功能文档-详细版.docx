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3A1259">
      <w:pPr>
        <w:pStyle w:val="3"/>
      </w:pPr>
      <w:r>
        <w:rPr>
          <w:rFonts w:ascii="微软雅黑" w:hAnsi="微软雅黑" w:eastAsia="微软雅黑"/>
          <w:color w:val="2C3E50"/>
          <w:sz w:val="44"/>
        </w:rPr>
        <w:t>MES制造执行系统 - 功能文档（详细版）</w:t>
      </w:r>
    </w:p>
    <w:p w14:paraId="40AA0E81"/>
    <w:p w14:paraId="2E5CA1F1">
      <w:pPr>
        <w:pStyle w:val="4"/>
      </w:pPr>
      <w:r>
        <w:rPr>
          <w:rFonts w:ascii="微软雅黑" w:hAnsi="微软雅黑" w:eastAsia="微软雅黑"/>
          <w:color w:val="2980B9"/>
          <w:sz w:val="36"/>
        </w:rPr>
        <w:t>一、项目概述与现场调研</w:t>
      </w:r>
    </w:p>
    <w:p w14:paraId="376330A7"/>
    <w:p w14:paraId="0D68F97A">
      <w:pPr>
        <w:pStyle w:val="5"/>
      </w:pPr>
      <w:r>
        <w:rPr>
          <w:rFonts w:ascii="微软雅黑" w:hAnsi="微软雅黑" w:eastAsia="微软雅黑"/>
          <w:color w:val="34495E"/>
          <w:sz w:val="28"/>
        </w:rPr>
        <w:t>1.1 项目背景</w:t>
      </w:r>
    </w:p>
    <w:p w14:paraId="559F8559"/>
    <w:p w14:paraId="629A6B2A">
      <w:pPr>
        <w:pStyle w:val="6"/>
      </w:pPr>
      <w:r>
        <w:rPr>
          <w:rFonts w:ascii="微软雅黑" w:hAnsi="微软雅黑" w:eastAsia="微软雅黑"/>
          <w:color w:val="7F8C8D"/>
          <w:sz w:val="24"/>
        </w:rPr>
        <w:t>1.1.1 行业背景</w:t>
      </w:r>
    </w:p>
    <w:p w14:paraId="5B6BB70C">
      <w:r>
        <w:rPr>
          <w:rFonts w:ascii="微软雅黑" w:hAnsi="微软雅黑" w:eastAsia="微软雅黑"/>
        </w:rPr>
        <w:t>随着制造业数字化转型的深入推进，传统制造企业在生产管理方面面临诸多挑战：</w:t>
      </w:r>
    </w:p>
    <w:p w14:paraId="5C769B50">
      <w:pPr>
        <w:pStyle w:val="16"/>
      </w:pPr>
      <w:r>
        <w:rPr>
          <w:rFonts w:ascii="微软雅黑" w:hAnsi="微软雅黑" w:eastAsia="微软雅黑"/>
          <w:b/>
        </w:rPr>
        <w:t>信息孤岛严重</w:t>
      </w:r>
      <w:r>
        <w:rPr>
          <w:rFonts w:ascii="微软雅黑" w:hAnsi="微软雅黑" w:eastAsia="微软雅黑"/>
        </w:rPr>
        <w:t>：各部门使用独立系统，数据无法互通，导致信息传递延迟和失真</w:t>
      </w:r>
    </w:p>
    <w:p w14:paraId="1E4EA6AC">
      <w:pPr>
        <w:pStyle w:val="16"/>
      </w:pPr>
      <w:r>
        <w:rPr>
          <w:rFonts w:ascii="微软雅黑" w:hAnsi="微软雅黑" w:eastAsia="微软雅黑"/>
          <w:b/>
        </w:rPr>
        <w:t>生产过程不透明</w:t>
      </w:r>
      <w:r>
        <w:rPr>
          <w:rFonts w:ascii="微软雅黑" w:hAnsi="微软雅黑" w:eastAsia="微软雅黑"/>
        </w:rPr>
        <w:t>：生产进度、质量状况、设备状态等关键信息无法实时掌握</w:t>
      </w:r>
    </w:p>
    <w:p w14:paraId="4EE47EA5">
      <w:pPr>
        <w:pStyle w:val="16"/>
      </w:pPr>
      <w:r>
        <w:rPr>
          <w:rFonts w:ascii="微软雅黑" w:hAnsi="微软雅黑" w:eastAsia="微软雅黑"/>
          <w:b/>
        </w:rPr>
        <w:t>追溯能力不足</w:t>
      </w:r>
      <w:r>
        <w:rPr>
          <w:rFonts w:ascii="微软雅黑" w:hAnsi="微软雅黑" w:eastAsia="微软雅黑"/>
        </w:rPr>
        <w:t>：出现质量问题时，难以快速定位问题源头和影响范围</w:t>
      </w:r>
    </w:p>
    <w:p w14:paraId="02E86BD8">
      <w:pPr>
        <w:pStyle w:val="16"/>
      </w:pPr>
      <w:r>
        <w:rPr>
          <w:rFonts w:ascii="微软雅黑" w:hAnsi="微软雅黑" w:eastAsia="微软雅黑"/>
          <w:b/>
        </w:rPr>
        <w:t>计划执行脱节</w:t>
      </w:r>
      <w:r>
        <w:rPr>
          <w:rFonts w:ascii="微软雅黑" w:hAnsi="微软雅黑" w:eastAsia="微软雅黑"/>
        </w:rPr>
        <w:t>：生产计划与车间实际执行情况存在较大偏差</w:t>
      </w:r>
    </w:p>
    <w:p w14:paraId="2C695E81">
      <w:pPr>
        <w:pStyle w:val="16"/>
      </w:pPr>
      <w:r>
        <w:rPr>
          <w:rFonts w:ascii="微软雅黑" w:hAnsi="微软雅黑" w:eastAsia="微软雅黑"/>
          <w:b/>
        </w:rPr>
        <w:t>数据采集困难</w:t>
      </w:r>
      <w:r>
        <w:rPr>
          <w:rFonts w:ascii="微软雅黑" w:hAnsi="微软雅黑" w:eastAsia="微软雅黑"/>
        </w:rPr>
        <w:t>：大量依赖人工记录，数据准确性、及时性无法保证</w:t>
      </w:r>
    </w:p>
    <w:p w14:paraId="24940F47"/>
    <w:p w14:paraId="5581085D">
      <w:pPr>
        <w:pStyle w:val="6"/>
      </w:pPr>
      <w:r>
        <w:rPr>
          <w:rFonts w:ascii="微软雅黑" w:hAnsi="微软雅黑" w:eastAsia="微软雅黑"/>
          <w:color w:val="7F8C8D"/>
          <w:sz w:val="24"/>
        </w:rPr>
        <w:t>1.1.2 企业现状</w:t>
      </w:r>
    </w:p>
    <w:p w14:paraId="65015C58">
      <w:r>
        <w:rPr>
          <w:rFonts w:ascii="微软雅黑" w:hAnsi="微软雅黑" w:eastAsia="微软雅黑"/>
        </w:rPr>
        <w:t>通过现场调研，发现企业在生产管理中存在以下痛点：</w:t>
      </w:r>
    </w:p>
    <w:p w14:paraId="4604B518">
      <w:r>
        <w:rPr>
          <w:rFonts w:ascii="微软雅黑" w:hAnsi="微软雅黑" w:eastAsia="微软雅黑"/>
          <w:b/>
        </w:rPr>
        <w:t>生产计划层面</w:t>
      </w:r>
      <w:r>
        <w:rPr>
          <w:rFonts w:ascii="微软雅黑" w:hAnsi="微软雅黑" w:eastAsia="微软雅黑"/>
        </w:rPr>
        <w:t>：</w:t>
      </w:r>
    </w:p>
    <w:p w14:paraId="7F31D841">
      <w:pPr>
        <w:pStyle w:val="16"/>
      </w:pPr>
      <w:r>
        <w:rPr>
          <w:rFonts w:ascii="微软雅黑" w:hAnsi="微软雅黑" w:eastAsia="微软雅黑"/>
        </w:rPr>
        <w:t>生产订单录入后，物料需求计算依赖人工经验，容易出错</w:t>
      </w:r>
    </w:p>
    <w:p w14:paraId="42D9D97F">
      <w:pPr>
        <w:pStyle w:val="16"/>
      </w:pPr>
      <w:r>
        <w:rPr>
          <w:rFonts w:ascii="微软雅黑" w:hAnsi="微软雅黑" w:eastAsia="微软雅黑"/>
        </w:rPr>
        <w:t>BOM管理不规范，版本混乱，生产用BOM与设计BOM不一致</w:t>
      </w:r>
    </w:p>
    <w:p w14:paraId="16633949">
      <w:pPr>
        <w:pStyle w:val="16"/>
      </w:pPr>
      <w:r>
        <w:rPr>
          <w:rFonts w:ascii="微软雅黑" w:hAnsi="微软雅黑" w:eastAsia="微软雅黑"/>
        </w:rPr>
        <w:t>计划排产缺乏科学依据，设备利用率低</w:t>
      </w:r>
    </w:p>
    <w:p w14:paraId="5D3F058B"/>
    <w:p w14:paraId="419D01FF">
      <w:r>
        <w:rPr>
          <w:rFonts w:ascii="微软雅黑" w:hAnsi="微软雅黑" w:eastAsia="微软雅黑"/>
          <w:b/>
        </w:rPr>
        <w:t>生产执行层面</w:t>
      </w:r>
      <w:r>
        <w:rPr>
          <w:rFonts w:ascii="微软雅黑" w:hAnsi="微软雅黑" w:eastAsia="微软雅黑"/>
        </w:rPr>
        <w:t>：</w:t>
      </w:r>
    </w:p>
    <w:p w14:paraId="0CC3CBCF">
      <w:pPr>
        <w:pStyle w:val="16"/>
      </w:pPr>
      <w:r>
        <w:rPr>
          <w:rFonts w:ascii="微软雅黑" w:hAnsi="微软雅黑" w:eastAsia="微软雅黑"/>
        </w:rPr>
        <w:t>派工方式粗放，无法精确到具体人员和设备</w:t>
      </w:r>
    </w:p>
    <w:p w14:paraId="5D2596D8">
      <w:pPr>
        <w:pStyle w:val="16"/>
      </w:pPr>
      <w:r>
        <w:rPr>
          <w:rFonts w:ascii="微软雅黑" w:hAnsi="微软雅黑" w:eastAsia="微软雅黑"/>
        </w:rPr>
        <w:t>生产进度跟踪困难，管理层无法实时了解生产状况</w:t>
      </w:r>
    </w:p>
    <w:p w14:paraId="1A0F0DFD">
      <w:pPr>
        <w:pStyle w:val="16"/>
      </w:pPr>
      <w:r>
        <w:rPr>
          <w:rFonts w:ascii="微软雅黑" w:hAnsi="微软雅黑" w:eastAsia="微软雅黑"/>
        </w:rPr>
        <w:t>工时统计不准确，影响成本核算和绩效考核</w:t>
      </w:r>
    </w:p>
    <w:p w14:paraId="740CCC3B"/>
    <w:p w14:paraId="6808DFC8">
      <w:r>
        <w:rPr>
          <w:rFonts w:ascii="微软雅黑" w:hAnsi="微软雅黑" w:eastAsia="微软雅黑"/>
          <w:b/>
        </w:rPr>
        <w:t>质量管理层面</w:t>
      </w:r>
      <w:r>
        <w:rPr>
          <w:rFonts w:ascii="微软雅黑" w:hAnsi="微软雅黑" w:eastAsia="微软雅黑"/>
        </w:rPr>
        <w:t>：</w:t>
      </w:r>
    </w:p>
    <w:p w14:paraId="35CCE010">
      <w:pPr>
        <w:pStyle w:val="16"/>
      </w:pPr>
      <w:r>
        <w:rPr>
          <w:rFonts w:ascii="微软雅黑" w:hAnsi="微软雅黑" w:eastAsia="微软雅黑"/>
        </w:rPr>
        <w:t>质检标准不统一，不同质检员执行标准存在差异</w:t>
      </w:r>
    </w:p>
    <w:p w14:paraId="59087D61">
      <w:pPr>
        <w:pStyle w:val="16"/>
      </w:pPr>
      <w:r>
        <w:rPr>
          <w:rFonts w:ascii="微软雅黑" w:hAnsi="微软雅黑" w:eastAsia="微软雅黑"/>
        </w:rPr>
        <w:t>质检数据纸质记录，统计分析困难</w:t>
      </w:r>
    </w:p>
    <w:p w14:paraId="1D6BA300">
      <w:pPr>
        <w:pStyle w:val="16"/>
      </w:pPr>
      <w:r>
        <w:rPr>
          <w:rFonts w:ascii="微软雅黑" w:hAnsi="微软雅黑" w:eastAsia="微软雅黑"/>
        </w:rPr>
        <w:t>质量问题追溯链条不完整</w:t>
      </w:r>
    </w:p>
    <w:p w14:paraId="2E71461E"/>
    <w:p w14:paraId="54E597F3">
      <w:r>
        <w:rPr>
          <w:rFonts w:ascii="微软雅黑" w:hAnsi="微软雅黑" w:eastAsia="微软雅黑"/>
          <w:b/>
        </w:rPr>
        <w:t>仓储物流层面</w:t>
      </w:r>
      <w:r>
        <w:rPr>
          <w:rFonts w:ascii="微软雅黑" w:hAnsi="微软雅黑" w:eastAsia="微软雅黑"/>
        </w:rPr>
        <w:t>：</w:t>
      </w:r>
    </w:p>
    <w:p w14:paraId="0EEC8B32">
      <w:pPr>
        <w:pStyle w:val="16"/>
      </w:pPr>
      <w:r>
        <w:rPr>
          <w:rFonts w:ascii="微软雅黑" w:hAnsi="微软雅黑" w:eastAsia="微软雅黑"/>
        </w:rPr>
        <w:t>库存数据不准确，账实不符现象频发</w:t>
      </w:r>
    </w:p>
    <w:p w14:paraId="53CBEFCC">
      <w:pPr>
        <w:pStyle w:val="16"/>
      </w:pPr>
      <w:r>
        <w:rPr>
          <w:rFonts w:ascii="微软雅黑" w:hAnsi="微软雅黑" w:eastAsia="微软雅黑"/>
        </w:rPr>
        <w:t>库位管理混乱，找料时间长</w:t>
      </w:r>
    </w:p>
    <w:p w14:paraId="3524ECB1">
      <w:pPr>
        <w:pStyle w:val="16"/>
      </w:pPr>
      <w:r>
        <w:rPr>
          <w:rFonts w:ascii="微软雅黑" w:hAnsi="微软雅黑" w:eastAsia="微软雅黑"/>
        </w:rPr>
        <w:t>物料配送不及时，影响生产进度</w:t>
      </w:r>
    </w:p>
    <w:p w14:paraId="7F912419"/>
    <w:p w14:paraId="49BCDC1C">
      <w:pPr>
        <w:pStyle w:val="5"/>
      </w:pPr>
      <w:r>
        <w:rPr>
          <w:rFonts w:ascii="微软雅黑" w:hAnsi="微软雅黑" w:eastAsia="微软雅黑"/>
          <w:color w:val="34495E"/>
          <w:sz w:val="28"/>
        </w:rPr>
        <w:t>1.2 项目目标</w:t>
      </w:r>
    </w:p>
    <w:p w14:paraId="14EAADA2"/>
    <w:p w14:paraId="3FB614C0">
      <w:pPr>
        <w:pStyle w:val="6"/>
      </w:pPr>
      <w:r>
        <w:rPr>
          <w:rFonts w:ascii="微软雅黑" w:hAnsi="微软雅黑" w:eastAsia="微软雅黑"/>
          <w:color w:val="7F8C8D"/>
          <w:sz w:val="24"/>
        </w:rPr>
        <w:t>1.2.1 业务目标</w:t>
      </w:r>
    </w:p>
    <w:p w14:paraId="4A14A293">
      <w:pPr>
        <w:pStyle w:val="16"/>
      </w:pPr>
      <w:r>
        <w:rPr>
          <w:rFonts w:ascii="微软雅黑" w:hAnsi="微软雅黑" w:eastAsia="微软雅黑"/>
          <w:b/>
        </w:rPr>
        <w:t>提高生产效率</w:t>
      </w:r>
      <w:r>
        <w:rPr>
          <w:rFonts w:ascii="微软雅黑" w:hAnsi="微软雅黑" w:eastAsia="微软雅黑"/>
        </w:rPr>
        <w:t>：通过数字化手段优化生产流程，减少等待和浪费</w:t>
      </w:r>
    </w:p>
    <w:p w14:paraId="61353577">
      <w:pPr>
        <w:pStyle w:val="16"/>
      </w:pPr>
      <w:r>
        <w:rPr>
          <w:rFonts w:ascii="微软雅黑" w:hAnsi="微软雅黑" w:eastAsia="微软雅黑"/>
          <w:b/>
        </w:rPr>
        <w:t>提升产品质量</w:t>
      </w:r>
      <w:r>
        <w:rPr>
          <w:rFonts w:ascii="微软雅黑" w:hAnsi="微软雅黑" w:eastAsia="微软雅黑"/>
        </w:rPr>
        <w:t>：建立完整的质量管理体系，实现质量全过程管控</w:t>
      </w:r>
    </w:p>
    <w:p w14:paraId="0EE096D3">
      <w:pPr>
        <w:pStyle w:val="16"/>
      </w:pPr>
      <w:r>
        <w:rPr>
          <w:rFonts w:ascii="微软雅黑" w:hAnsi="微软雅黑" w:eastAsia="微软雅黑"/>
          <w:b/>
        </w:rPr>
        <w:t>降低运营成本</w:t>
      </w:r>
      <w:r>
        <w:rPr>
          <w:rFonts w:ascii="微软雅黑" w:hAnsi="微软雅黑" w:eastAsia="微软雅黑"/>
        </w:rPr>
        <w:t>：精确控制物料使用，减少库存积压</w:t>
      </w:r>
    </w:p>
    <w:p w14:paraId="7F1728B8">
      <w:pPr>
        <w:pStyle w:val="16"/>
      </w:pPr>
      <w:r>
        <w:rPr>
          <w:rFonts w:ascii="微软雅黑" w:hAnsi="微软雅黑" w:eastAsia="微软雅黑"/>
          <w:b/>
        </w:rPr>
        <w:t>增强追溯能力</w:t>
      </w:r>
      <w:r>
        <w:rPr>
          <w:rFonts w:ascii="微软雅黑" w:hAnsi="微软雅黑" w:eastAsia="微软雅黑"/>
        </w:rPr>
        <w:t>：建立完整的产品追溯链条，快速响应质量问题</w:t>
      </w:r>
    </w:p>
    <w:p w14:paraId="54953DB2"/>
    <w:p w14:paraId="243026BF">
      <w:pPr>
        <w:pStyle w:val="6"/>
      </w:pPr>
      <w:r>
        <w:rPr>
          <w:rFonts w:ascii="微软雅黑" w:hAnsi="微软雅黑" w:eastAsia="微软雅黑"/>
          <w:color w:val="7F8C8D"/>
          <w:sz w:val="24"/>
        </w:rPr>
        <w:t>1.2.2 技术目标</w:t>
      </w:r>
    </w:p>
    <w:p w14:paraId="480EBE1A"/>
    <w:p w14:paraId="00AC7822">
      <w:pPr>
        <w:pStyle w:val="16"/>
      </w:pPr>
      <w:r>
        <w:rPr>
          <w:rFonts w:ascii="微软雅黑" w:hAnsi="微软雅黑" w:eastAsia="微软雅黑"/>
          <w:b/>
        </w:rPr>
        <w:t>系统集成</w:t>
      </w:r>
      <w:r>
        <w:rPr>
          <w:rFonts w:ascii="微软雅黑" w:hAnsi="微软雅黑" w:eastAsia="微软雅黑"/>
        </w:rPr>
        <w:t>：打通各业务系统，消除信息孤岛</w:t>
      </w:r>
    </w:p>
    <w:p w14:paraId="4F133125">
      <w:pPr>
        <w:pStyle w:val="16"/>
      </w:pPr>
      <w:r>
        <w:rPr>
          <w:rFonts w:ascii="微软雅黑" w:hAnsi="微软雅黑" w:eastAsia="微软雅黑"/>
          <w:b/>
        </w:rPr>
        <w:t>数据实时</w:t>
      </w:r>
      <w:r>
        <w:rPr>
          <w:rFonts w:ascii="微软雅黑" w:hAnsi="微软雅黑" w:eastAsia="微软雅黑"/>
        </w:rPr>
        <w:t>：实现生产数据实时采集和展示</w:t>
      </w:r>
    </w:p>
    <w:p w14:paraId="1877A9C4">
      <w:pPr>
        <w:pStyle w:val="16"/>
      </w:pPr>
      <w:r>
        <w:rPr>
          <w:rFonts w:ascii="微软雅黑" w:hAnsi="微软雅黑" w:eastAsia="微软雅黑"/>
          <w:b/>
        </w:rPr>
        <w:t>流程规范</w:t>
      </w:r>
      <w:r>
        <w:rPr>
          <w:rFonts w:ascii="微软雅黑" w:hAnsi="微软雅黑" w:eastAsia="微软雅黑"/>
        </w:rPr>
        <w:t>：固化标准业务流程，减少人为干预</w:t>
      </w:r>
    </w:p>
    <w:p w14:paraId="495920EC">
      <w:pPr>
        <w:pStyle w:val="16"/>
      </w:pPr>
      <w:r>
        <w:rPr>
          <w:rFonts w:ascii="微软雅黑" w:hAnsi="微软雅黑" w:eastAsia="微软雅黑"/>
          <w:b/>
        </w:rPr>
        <w:t>决策支持</w:t>
      </w:r>
      <w:r>
        <w:rPr>
          <w:rFonts w:ascii="微软雅黑" w:hAnsi="微软雅黑" w:eastAsia="微软雅黑"/>
        </w:rPr>
        <w:t>：提供多维度数据分析，辅助管理决策</w:t>
      </w:r>
    </w:p>
    <w:p w14:paraId="7C3B5FFB"/>
    <w:p w14:paraId="0B03D2C8">
      <w:pPr>
        <w:pStyle w:val="5"/>
      </w:pPr>
      <w:r>
        <w:rPr>
          <w:rFonts w:ascii="微软雅黑" w:hAnsi="微软雅黑" w:eastAsia="微软雅黑"/>
          <w:color w:val="34495E"/>
          <w:sz w:val="28"/>
        </w:rPr>
        <w:t>1.3 现场调研</w:t>
      </w:r>
    </w:p>
    <w:p w14:paraId="4BDDC8BB">
      <w:pPr>
        <w:pStyle w:val="6"/>
      </w:pPr>
      <w:r>
        <w:rPr>
          <w:rFonts w:ascii="微软雅黑" w:hAnsi="微软雅黑" w:eastAsia="微软雅黑"/>
          <w:color w:val="7F8C8D"/>
          <w:sz w:val="24"/>
        </w:rPr>
        <w:t>1.3.1 调研范围</w:t>
      </w:r>
    </w:p>
    <w:p w14:paraId="76E24EC3">
      <w:pPr>
        <w:pStyle w:val="15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8"/>
        <w:gridCol w:w="3782"/>
        <w:gridCol w:w="2880"/>
      </w:tblGrid>
      <w:tr w14:paraId="18E24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8" w:type="dxa"/>
            <w:shd w:val="clear" w:color="auto" w:fill="2980B9"/>
          </w:tcPr>
          <w:p w14:paraId="5B665A0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调研对象</w:t>
            </w:r>
          </w:p>
        </w:tc>
        <w:tc>
          <w:tcPr>
            <w:tcW w:w="3782" w:type="dxa"/>
            <w:shd w:val="clear" w:color="auto" w:fill="2980B9"/>
          </w:tcPr>
          <w:p w14:paraId="178D94E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调研内容</w:t>
            </w:r>
          </w:p>
        </w:tc>
        <w:tc>
          <w:tcPr>
            <w:tcW w:w="2880" w:type="dxa"/>
            <w:shd w:val="clear" w:color="auto" w:fill="2980B9"/>
          </w:tcPr>
          <w:p w14:paraId="4A90377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调研方式</w:t>
            </w:r>
          </w:p>
        </w:tc>
      </w:tr>
      <w:tr w14:paraId="6A686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8" w:type="dxa"/>
          </w:tcPr>
          <w:p w14:paraId="54D3817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生产计划部</w:t>
            </w:r>
          </w:p>
        </w:tc>
        <w:tc>
          <w:tcPr>
            <w:tcW w:w="3782" w:type="dxa"/>
          </w:tcPr>
          <w:p w14:paraId="70EA3D0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订单管理、计划排产、物料需求</w:t>
            </w:r>
          </w:p>
        </w:tc>
        <w:tc>
          <w:tcPr>
            <w:tcW w:w="2880" w:type="dxa"/>
          </w:tcPr>
          <w:p w14:paraId="0521F19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访谈、流程观察</w:t>
            </w:r>
          </w:p>
        </w:tc>
      </w:tr>
      <w:tr w14:paraId="5215A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8" w:type="dxa"/>
          </w:tcPr>
          <w:p w14:paraId="4DF3B94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生产车间</w:t>
            </w:r>
          </w:p>
        </w:tc>
        <w:tc>
          <w:tcPr>
            <w:tcW w:w="3782" w:type="dxa"/>
          </w:tcPr>
          <w:p w14:paraId="2DBE266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生产执行、派工方式、进度汇报</w:t>
            </w:r>
          </w:p>
        </w:tc>
        <w:tc>
          <w:tcPr>
            <w:tcW w:w="2880" w:type="dxa"/>
          </w:tcPr>
          <w:p w14:paraId="6C5A561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现场观察、操作记录</w:t>
            </w:r>
          </w:p>
        </w:tc>
      </w:tr>
      <w:tr w14:paraId="0EDCA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8" w:type="dxa"/>
          </w:tcPr>
          <w:p w14:paraId="1192519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质量部</w:t>
            </w:r>
          </w:p>
        </w:tc>
        <w:tc>
          <w:tcPr>
            <w:tcW w:w="3782" w:type="dxa"/>
          </w:tcPr>
          <w:p w14:paraId="5AA4FD6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质检流程、标准执行、不合格品处理</w:t>
            </w:r>
          </w:p>
        </w:tc>
        <w:tc>
          <w:tcPr>
            <w:tcW w:w="2880" w:type="dxa"/>
          </w:tcPr>
          <w:p w14:paraId="147FEC7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访谈、文档查阅</w:t>
            </w:r>
          </w:p>
        </w:tc>
      </w:tr>
      <w:tr w14:paraId="2D95D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8" w:type="dxa"/>
          </w:tcPr>
          <w:p w14:paraId="03EFE89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仓储部</w:t>
            </w:r>
          </w:p>
        </w:tc>
        <w:tc>
          <w:tcPr>
            <w:tcW w:w="3782" w:type="dxa"/>
          </w:tcPr>
          <w:p w14:paraId="375DB69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入库、出库、库存管理、盘点</w:t>
            </w:r>
          </w:p>
        </w:tc>
        <w:tc>
          <w:tcPr>
            <w:tcW w:w="2880" w:type="dxa"/>
          </w:tcPr>
          <w:p w14:paraId="2C66F77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现场观察、系统操作</w:t>
            </w:r>
          </w:p>
        </w:tc>
      </w:tr>
      <w:tr w14:paraId="464B0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8" w:type="dxa"/>
          </w:tcPr>
          <w:p w14:paraId="235651C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设备部</w:t>
            </w:r>
          </w:p>
        </w:tc>
        <w:tc>
          <w:tcPr>
            <w:tcW w:w="3782" w:type="dxa"/>
          </w:tcPr>
          <w:p w14:paraId="5F7EC96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设备管理、维护保养、故障处理</w:t>
            </w:r>
          </w:p>
        </w:tc>
        <w:tc>
          <w:tcPr>
            <w:tcW w:w="2880" w:type="dxa"/>
          </w:tcPr>
          <w:p w14:paraId="2E80C2A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访谈、记录查阅</w:t>
            </w:r>
          </w:p>
        </w:tc>
      </w:tr>
      <w:tr w14:paraId="71984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8" w:type="dxa"/>
          </w:tcPr>
          <w:p w14:paraId="4531AC7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IT部门</w:t>
            </w:r>
          </w:p>
        </w:tc>
        <w:tc>
          <w:tcPr>
            <w:tcW w:w="3782" w:type="dxa"/>
          </w:tcPr>
          <w:p w14:paraId="52CDDE5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现有系统、网络环境、数据安全</w:t>
            </w:r>
          </w:p>
        </w:tc>
        <w:tc>
          <w:tcPr>
            <w:tcW w:w="2880" w:type="dxa"/>
          </w:tcPr>
          <w:p w14:paraId="1D23673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技术访谈、架构分析</w:t>
            </w:r>
          </w:p>
        </w:tc>
      </w:tr>
    </w:tbl>
    <w:p w14:paraId="7C1B8711"/>
    <w:p w14:paraId="15251EE8">
      <w:pPr>
        <w:pStyle w:val="6"/>
      </w:pPr>
      <w:r>
        <w:rPr>
          <w:rFonts w:ascii="微软雅黑" w:hAnsi="微软雅黑" w:eastAsia="微软雅黑"/>
          <w:color w:val="7F8C8D"/>
          <w:sz w:val="24"/>
        </w:rPr>
        <w:t>1.3.2 调研结论</w:t>
      </w:r>
    </w:p>
    <w:p w14:paraId="5E7330DF">
      <w:r>
        <w:rPr>
          <w:rFonts w:ascii="微软雅黑" w:hAnsi="微软雅黑" w:eastAsia="微软雅黑"/>
          <w:b/>
        </w:rPr>
        <w:t>现有系统情况</w:t>
      </w:r>
      <w:r>
        <w:rPr>
          <w:rFonts w:ascii="微软雅黑" w:hAnsi="微软雅黑" w:eastAsia="微软雅黑"/>
        </w:rPr>
        <w:t>：</w:t>
      </w:r>
    </w:p>
    <w:p w14:paraId="2E78D249">
      <w:pPr>
        <w:pStyle w:val="16"/>
      </w:pPr>
      <w:r>
        <w:rPr>
          <w:rFonts w:ascii="微软雅黑" w:hAnsi="微软雅黑" w:eastAsia="微软雅黑"/>
        </w:rPr>
        <w:t>ERP系统：用于订单管理和财务核算</w:t>
      </w:r>
    </w:p>
    <w:p w14:paraId="0BD5BC6A">
      <w:pPr>
        <w:pStyle w:val="16"/>
      </w:pPr>
      <w:r>
        <w:rPr>
          <w:rFonts w:ascii="微软雅黑" w:hAnsi="微软雅黑" w:eastAsia="微软雅黑"/>
        </w:rPr>
        <w:t>无MES系统：车间管理依赖纸质单据和Excel</w:t>
      </w:r>
    </w:p>
    <w:p w14:paraId="3B1DBD4D">
      <w:pPr>
        <w:pStyle w:val="16"/>
      </w:pPr>
      <w:r>
        <w:rPr>
          <w:rFonts w:ascii="微软雅黑" w:hAnsi="微软雅黑" w:eastAsia="微软雅黑"/>
        </w:rPr>
        <w:t>无WMS系统：仓库管理使用简单表格记录</w:t>
      </w:r>
    </w:p>
    <w:p w14:paraId="6F05EADF">
      <w:pPr>
        <w:pStyle w:val="16"/>
      </w:pPr>
      <w:r>
        <w:rPr>
          <w:rFonts w:ascii="微软雅黑" w:hAnsi="微软雅黑" w:eastAsia="微软雅黑"/>
        </w:rPr>
        <w:t>无QMS系统：质量管理无系统化支持</w:t>
      </w:r>
    </w:p>
    <w:p w14:paraId="54929319"/>
    <w:p w14:paraId="0CDD8930">
      <w:r>
        <w:rPr>
          <w:rFonts w:ascii="微软雅黑" w:hAnsi="微软雅黑" w:eastAsia="微软雅黑"/>
          <w:b/>
        </w:rPr>
        <w:t>网络环境</w:t>
      </w:r>
      <w:r>
        <w:rPr>
          <w:rFonts w:ascii="微软雅黑" w:hAnsi="微软雅黑" w:eastAsia="微软雅黑"/>
        </w:rPr>
        <w:t>：</w:t>
      </w:r>
    </w:p>
    <w:p w14:paraId="01FE9C32">
      <w:pPr>
        <w:pStyle w:val="16"/>
      </w:pPr>
      <w:r>
        <w:rPr>
          <w:rFonts w:ascii="微软雅黑" w:hAnsi="微软雅黑" w:eastAsia="微软雅黑"/>
        </w:rPr>
        <w:t>办公网络：千兆以太网覆盖</w:t>
      </w:r>
    </w:p>
    <w:p w14:paraId="7BCFE85C">
      <w:pPr>
        <w:pStyle w:val="16"/>
      </w:pPr>
      <w:r>
        <w:rPr>
          <w:rFonts w:ascii="微软雅黑" w:hAnsi="微软雅黑" w:eastAsia="微软雅黑"/>
        </w:rPr>
        <w:t>车间网络：部分区域有WiFi覆盖</w:t>
      </w:r>
    </w:p>
    <w:p w14:paraId="40041E2F">
      <w:pPr>
        <w:pStyle w:val="16"/>
      </w:pPr>
      <w:r>
        <w:rPr>
          <w:rFonts w:ascii="微软雅黑" w:hAnsi="微软雅黑" w:eastAsia="微软雅黑"/>
        </w:rPr>
        <w:t>服务器：已有独立机房，可部署新系统</w:t>
      </w:r>
    </w:p>
    <w:p w14:paraId="1A46F5B4"/>
    <w:p w14:paraId="69ED8E80">
      <w:r>
        <w:rPr>
          <w:rFonts w:ascii="微软雅黑" w:hAnsi="微软雅黑" w:eastAsia="微软雅黑"/>
          <w:b/>
        </w:rPr>
        <w:t>人员情况</w:t>
      </w:r>
      <w:r>
        <w:rPr>
          <w:rFonts w:ascii="微软雅黑" w:hAnsi="微软雅黑" w:eastAsia="微软雅黑"/>
        </w:rPr>
        <w:t>：</w:t>
      </w:r>
    </w:p>
    <w:p w14:paraId="344A9C2E">
      <w:pPr>
        <w:pStyle w:val="16"/>
      </w:pPr>
      <w:r>
        <w:rPr>
          <w:rFonts w:ascii="微软雅黑" w:hAnsi="微软雅黑" w:eastAsia="微软雅黑"/>
        </w:rPr>
        <w:t>管理人员：具备基本计算机操作能力</w:t>
      </w:r>
    </w:p>
    <w:p w14:paraId="076743A0">
      <w:pPr>
        <w:pStyle w:val="16"/>
      </w:pPr>
      <w:r>
        <w:rPr>
          <w:rFonts w:ascii="微软雅黑" w:hAnsi="微软雅黑" w:eastAsia="微软雅黑"/>
        </w:rPr>
        <w:t>操作人员：计算机水平参差不齐，需要简单易用的界面</w:t>
      </w:r>
    </w:p>
    <w:p w14:paraId="4799A0DF">
      <w:pPr>
        <w:pStyle w:val="16"/>
      </w:pPr>
      <w:r>
        <w:rPr>
          <w:rFonts w:ascii="微软雅黑" w:hAnsi="微软雅黑" w:eastAsia="微软雅黑"/>
        </w:rPr>
        <w:t>IT人员：具备系统运维能力</w:t>
      </w:r>
    </w:p>
    <w:p w14:paraId="5368C935"/>
    <w:p w14:paraId="730364D5">
      <w:pPr>
        <w:pStyle w:val="5"/>
      </w:pPr>
      <w:r>
        <w:rPr>
          <w:rFonts w:ascii="微软雅黑" w:hAnsi="微软雅黑" w:eastAsia="微软雅黑"/>
          <w:color w:val="34495E"/>
          <w:sz w:val="28"/>
        </w:rPr>
        <w:t>1.4 项目范围</w:t>
      </w:r>
    </w:p>
    <w:p w14:paraId="013B99E3"/>
    <w:p w14:paraId="3C1264E5">
      <w:pPr>
        <w:pStyle w:val="6"/>
      </w:pPr>
      <w:r>
        <w:rPr>
          <w:rFonts w:ascii="微软雅黑" w:hAnsi="微软雅黑" w:eastAsia="微软雅黑"/>
          <w:color w:val="7F8C8D"/>
          <w:sz w:val="24"/>
        </w:rPr>
        <w:t>1.4.1 功能范围</w:t>
      </w:r>
    </w:p>
    <w:p w14:paraId="1A771472">
      <w:r>
        <w:rPr>
          <w:rFonts w:ascii="微软雅黑" w:hAnsi="微软雅黑" w:eastAsia="微软雅黑"/>
        </w:rPr>
        <w:t>本MES系统涵盖以下核心功能模块：</w:t>
      </w:r>
    </w:p>
    <w:p w14:paraId="6D0D2645"/>
    <w:p w14:paraId="6451CE90">
      <w:pPr>
        <w:pStyle w:val="14"/>
      </w:pPr>
      <w:r>
        <w:rPr>
          <w:rFonts w:ascii="微软雅黑" w:hAnsi="微软雅黑" w:eastAsia="微软雅黑"/>
          <w:b/>
        </w:rPr>
        <w:t>资源分配管理</w:t>
      </w:r>
      <w:r>
        <w:rPr>
          <w:rFonts w:ascii="微软雅黑" w:hAnsi="微软雅黑" w:eastAsia="微软雅黑"/>
        </w:rPr>
        <w:t>：用户、角色、班组、设备、加工单元管理</w:t>
      </w:r>
    </w:p>
    <w:p w14:paraId="214E2272">
      <w:pPr>
        <w:pStyle w:val="14"/>
      </w:pPr>
      <w:r>
        <w:rPr>
          <w:rFonts w:ascii="微软雅黑" w:hAnsi="微软雅黑" w:eastAsia="微软雅黑"/>
          <w:b/>
        </w:rPr>
        <w:t>物料管理</w:t>
      </w:r>
      <w:r>
        <w:rPr>
          <w:rFonts w:ascii="微软雅黑" w:hAnsi="微软雅黑" w:eastAsia="微软雅黑"/>
        </w:rPr>
        <w:t>：物料信息定义、物料需求计划</w:t>
      </w:r>
    </w:p>
    <w:p w14:paraId="3E691F9C">
      <w:pPr>
        <w:pStyle w:val="14"/>
      </w:pPr>
      <w:r>
        <w:rPr>
          <w:rFonts w:ascii="微软雅黑" w:hAnsi="微软雅黑" w:eastAsia="微软雅黑"/>
          <w:b/>
        </w:rPr>
        <w:t>仓库管理</w:t>
      </w:r>
      <w:r>
        <w:rPr>
          <w:rFonts w:ascii="微软雅黑" w:hAnsi="微软雅黑" w:eastAsia="微软雅黑"/>
        </w:rPr>
        <w:t>：库房管理、库位管理、库房看板</w:t>
      </w:r>
    </w:p>
    <w:p w14:paraId="52E144B4">
      <w:pPr>
        <w:pStyle w:val="14"/>
      </w:pPr>
      <w:r>
        <w:rPr>
          <w:rFonts w:ascii="微软雅黑" w:hAnsi="微软雅黑" w:eastAsia="微软雅黑"/>
          <w:b/>
        </w:rPr>
        <w:t>产品数据中心</w:t>
      </w:r>
      <w:r>
        <w:rPr>
          <w:rFonts w:ascii="微软雅黑" w:hAnsi="微软雅黑" w:eastAsia="微软雅黑"/>
        </w:rPr>
        <w:t>：BOM管理、工艺设计管理</w:t>
      </w:r>
    </w:p>
    <w:p w14:paraId="73A90A6D">
      <w:pPr>
        <w:pStyle w:val="14"/>
      </w:pPr>
      <w:r>
        <w:rPr>
          <w:rFonts w:ascii="微软雅黑" w:hAnsi="微软雅黑" w:eastAsia="微软雅黑"/>
          <w:b/>
        </w:rPr>
        <w:t>生产管理</w:t>
      </w:r>
      <w:r>
        <w:rPr>
          <w:rFonts w:ascii="微软雅黑" w:hAnsi="微软雅黑" w:eastAsia="微软雅黑"/>
        </w:rPr>
        <w:t>：作业派工、生产执行、工时统计</w:t>
      </w:r>
    </w:p>
    <w:p w14:paraId="25A116CF">
      <w:pPr>
        <w:pStyle w:val="14"/>
      </w:pPr>
      <w:r>
        <w:rPr>
          <w:rFonts w:ascii="微软雅黑" w:hAnsi="微软雅黑" w:eastAsia="微软雅黑"/>
          <w:b/>
        </w:rPr>
        <w:t>质量管理</w:t>
      </w:r>
      <w:r>
        <w:rPr>
          <w:rFonts w:ascii="微软雅黑" w:hAnsi="微软雅黑" w:eastAsia="微软雅黑"/>
        </w:rPr>
        <w:t>：质检资源、质检定义、质检调度、质检执行、统计分析</w:t>
      </w:r>
    </w:p>
    <w:p w14:paraId="503C0AD5">
      <w:pPr>
        <w:pStyle w:val="14"/>
      </w:pPr>
      <w:r>
        <w:rPr>
          <w:rFonts w:ascii="微软雅黑" w:hAnsi="微软雅黑" w:eastAsia="微软雅黑"/>
          <w:b/>
        </w:rPr>
        <w:t>订单生产计划管理</w:t>
      </w:r>
      <w:r>
        <w:rPr>
          <w:rFonts w:ascii="微软雅黑" w:hAnsi="微软雅黑" w:eastAsia="微软雅黑"/>
        </w:rPr>
        <w:t>：流程管理、生产订单录入、MRP计算</w:t>
      </w:r>
    </w:p>
    <w:p w14:paraId="42239275"/>
    <w:p w14:paraId="7322196A">
      <w:pPr>
        <w:pStyle w:val="4"/>
      </w:pPr>
      <w:r>
        <w:rPr>
          <w:rFonts w:ascii="微软雅黑" w:hAnsi="微软雅黑" w:eastAsia="微软雅黑"/>
          <w:color w:val="2980B9"/>
          <w:sz w:val="36"/>
        </w:rPr>
        <w:t>二、系统需求分析</w:t>
      </w:r>
    </w:p>
    <w:p w14:paraId="337A2437"/>
    <w:p w14:paraId="7129DF5B">
      <w:pPr>
        <w:pStyle w:val="5"/>
      </w:pPr>
      <w:r>
        <w:rPr>
          <w:rFonts w:ascii="微软雅黑" w:hAnsi="微软雅黑" w:eastAsia="微软雅黑"/>
          <w:color w:val="34495E"/>
          <w:sz w:val="28"/>
        </w:rPr>
        <w:t>2.1 功能性需求</w:t>
      </w:r>
    </w:p>
    <w:p w14:paraId="2B0C076B">
      <w:pPr>
        <w:pStyle w:val="6"/>
      </w:pPr>
      <w:r>
        <w:rPr>
          <w:rFonts w:ascii="微软雅黑" w:hAnsi="微软雅黑" w:eastAsia="微软雅黑"/>
          <w:color w:val="7F8C8D"/>
          <w:sz w:val="24"/>
        </w:rPr>
        <w:t>2.1.1 用户角色分析</w:t>
      </w:r>
    </w:p>
    <w:p w14:paraId="0A1756BD">
      <w:pPr>
        <w:pStyle w:val="15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</w:t>
      </w:r>
      <w:r>
        <w:fldChar w:fldCharType="end"/>
      </w:r>
    </w:p>
    <w:tbl>
      <w:tblPr>
        <w:tblStyle w:val="33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0"/>
        <w:gridCol w:w="2760"/>
        <w:gridCol w:w="3481"/>
      </w:tblGrid>
      <w:tr w14:paraId="5571F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pct"/>
            <w:shd w:val="clear" w:color="auto" w:fill="2980B9"/>
          </w:tcPr>
          <w:p w14:paraId="74EEF18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w="1559" w:type="pct"/>
            <w:shd w:val="clear" w:color="auto" w:fill="2980B9"/>
          </w:tcPr>
          <w:p w14:paraId="6EB3E1E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职责</w:t>
            </w:r>
          </w:p>
        </w:tc>
        <w:tc>
          <w:tcPr>
            <w:tcW w:w="1966" w:type="pct"/>
            <w:shd w:val="clear" w:color="auto" w:fill="2980B9"/>
          </w:tcPr>
          <w:p w14:paraId="4F32FCF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主要功能</w:t>
            </w:r>
          </w:p>
        </w:tc>
      </w:tr>
      <w:tr w14:paraId="3322B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pct"/>
          </w:tcPr>
          <w:p w14:paraId="018E35D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系统管理员</w:t>
            </w:r>
          </w:p>
        </w:tc>
        <w:tc>
          <w:tcPr>
            <w:tcW w:w="1559" w:type="pct"/>
          </w:tcPr>
          <w:p w14:paraId="0B4200A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系统配置、用户管理</w:t>
            </w:r>
          </w:p>
        </w:tc>
        <w:tc>
          <w:tcPr>
            <w:tcW w:w="1966" w:type="pct"/>
          </w:tcPr>
          <w:p w14:paraId="7847E7D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用户管理、角色管理、权限分配</w:t>
            </w:r>
          </w:p>
        </w:tc>
      </w:tr>
      <w:tr w14:paraId="29BED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pct"/>
          </w:tcPr>
          <w:p w14:paraId="59E0AA4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生产计划员</w:t>
            </w:r>
          </w:p>
        </w:tc>
        <w:tc>
          <w:tcPr>
            <w:tcW w:w="1559" w:type="pct"/>
          </w:tcPr>
          <w:p w14:paraId="49F09F2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订单管理、计划排产</w:t>
            </w:r>
          </w:p>
        </w:tc>
        <w:tc>
          <w:tcPr>
            <w:tcW w:w="1966" w:type="pct"/>
          </w:tcPr>
          <w:p w14:paraId="0DE79B4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订单录入、BOM管理、MRP计算</w:t>
            </w:r>
          </w:p>
        </w:tc>
      </w:tr>
      <w:tr w14:paraId="56400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pct"/>
          </w:tcPr>
          <w:p w14:paraId="121315C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车间主管</w:t>
            </w:r>
          </w:p>
        </w:tc>
        <w:tc>
          <w:tcPr>
            <w:tcW w:w="1559" w:type="pct"/>
          </w:tcPr>
          <w:p w14:paraId="6CB1DFD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生产调度、进度跟踪</w:t>
            </w:r>
          </w:p>
        </w:tc>
        <w:tc>
          <w:tcPr>
            <w:tcW w:w="1966" w:type="pct"/>
          </w:tcPr>
          <w:p w14:paraId="6828F03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派工管理、进度监控、异常处理</w:t>
            </w:r>
          </w:p>
        </w:tc>
      </w:tr>
      <w:tr w14:paraId="3573A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pct"/>
          </w:tcPr>
          <w:p w14:paraId="4443A2A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生产员工</w:t>
            </w:r>
          </w:p>
        </w:tc>
        <w:tc>
          <w:tcPr>
            <w:tcW w:w="1559" w:type="pct"/>
          </w:tcPr>
          <w:p w14:paraId="3D7379A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生产执行、工时汇报</w:t>
            </w:r>
          </w:p>
        </w:tc>
        <w:tc>
          <w:tcPr>
            <w:tcW w:w="1966" w:type="pct"/>
          </w:tcPr>
          <w:p w14:paraId="35EA202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接收任务、开工报工、质量自检</w:t>
            </w:r>
          </w:p>
        </w:tc>
      </w:tr>
      <w:tr w14:paraId="3866C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pct"/>
          </w:tcPr>
          <w:p w14:paraId="5E614E1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质检员</w:t>
            </w:r>
          </w:p>
        </w:tc>
        <w:tc>
          <w:tcPr>
            <w:tcW w:w="1559" w:type="pct"/>
          </w:tcPr>
          <w:p w14:paraId="7DF253B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质量检验、数据记录</w:t>
            </w:r>
          </w:p>
        </w:tc>
        <w:tc>
          <w:tcPr>
            <w:tcW w:w="1966" w:type="pct"/>
          </w:tcPr>
          <w:p w14:paraId="5B2AEB5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检验任务执行、数据录入、不合格品处理</w:t>
            </w:r>
          </w:p>
        </w:tc>
      </w:tr>
      <w:tr w14:paraId="38DE7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pct"/>
          </w:tcPr>
          <w:p w14:paraId="296C400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仓库管理员</w:t>
            </w:r>
          </w:p>
        </w:tc>
        <w:tc>
          <w:tcPr>
            <w:tcW w:w="1559" w:type="pct"/>
          </w:tcPr>
          <w:p w14:paraId="78F44F4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库存管理、出入库操作</w:t>
            </w:r>
          </w:p>
        </w:tc>
        <w:tc>
          <w:tcPr>
            <w:tcW w:w="1966" w:type="pct"/>
          </w:tcPr>
          <w:p w14:paraId="5A7643F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入库、出库、盘点、库位管理</w:t>
            </w:r>
          </w:p>
        </w:tc>
      </w:tr>
      <w:tr w14:paraId="0D630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pct"/>
          </w:tcPr>
          <w:p w14:paraId="41C7165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设备管理员</w:t>
            </w:r>
          </w:p>
        </w:tc>
        <w:tc>
          <w:tcPr>
            <w:tcW w:w="1559" w:type="pct"/>
          </w:tcPr>
          <w:p w14:paraId="33CB989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设备管理、维护保养</w:t>
            </w:r>
          </w:p>
        </w:tc>
        <w:tc>
          <w:tcPr>
            <w:tcW w:w="1966" w:type="pct"/>
          </w:tcPr>
          <w:p w14:paraId="62FCA60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设备台账、维护计划、故障记录</w:t>
            </w:r>
          </w:p>
        </w:tc>
      </w:tr>
      <w:tr w14:paraId="478D7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pct"/>
          </w:tcPr>
          <w:p w14:paraId="5976B19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管理层</w:t>
            </w:r>
          </w:p>
        </w:tc>
        <w:tc>
          <w:tcPr>
            <w:tcW w:w="1559" w:type="pct"/>
          </w:tcPr>
          <w:p w14:paraId="23D28D8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数据查看、决策支持</w:t>
            </w:r>
          </w:p>
        </w:tc>
        <w:tc>
          <w:tcPr>
            <w:tcW w:w="1966" w:type="pct"/>
          </w:tcPr>
          <w:p w14:paraId="6A499DD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报表查看、数据分析、异常预警</w:t>
            </w:r>
          </w:p>
        </w:tc>
      </w:tr>
    </w:tbl>
    <w:p w14:paraId="294D63B0"/>
    <w:p w14:paraId="248205AB">
      <w:pPr>
        <w:pStyle w:val="6"/>
      </w:pPr>
      <w:r>
        <w:rPr>
          <w:rFonts w:ascii="微软雅黑" w:hAnsi="微软雅黑" w:eastAsia="微软雅黑"/>
          <w:color w:val="7F8C8D"/>
          <w:sz w:val="24"/>
        </w:rPr>
        <w:t>2.1.2 核心业务流程</w:t>
      </w:r>
    </w:p>
    <w:p w14:paraId="71DA39C5">
      <w:r>
        <w:rPr>
          <w:rFonts w:ascii="微软雅黑" w:hAnsi="微软雅黑" w:eastAsia="微软雅黑"/>
          <w:b/>
        </w:rPr>
        <w:t>订单到交付流程</w:t>
      </w:r>
      <w:r>
        <w:rPr>
          <w:rFonts w:ascii="微软雅黑" w:hAnsi="微软雅黑" w:eastAsia="微软雅黑"/>
        </w:rPr>
        <w:t>：</w:t>
      </w:r>
    </w:p>
    <w:p w14:paraId="68614E31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生产订单录入 → BOM展开计算 → MRP物料需求 → 生成入库单 → 库存更新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↓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生成派工单 → 任务分配 → 生产执行 → 质量检验 → 完工入库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↓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进度跟踪 → 统计分析 → 质量追溯 → 交付完成</w:t>
      </w:r>
    </w:p>
    <w:p w14:paraId="3D618A9A"/>
    <w:p w14:paraId="46DF51C2">
      <w:r>
        <w:rPr>
          <w:rFonts w:ascii="微软雅黑" w:hAnsi="微软雅黑" w:eastAsia="微软雅黑"/>
          <w:b/>
        </w:rPr>
        <w:t>质量管理流程</w:t>
      </w:r>
      <w:r>
        <w:rPr>
          <w:rFonts w:ascii="微软雅黑" w:hAnsi="微软雅黑" w:eastAsia="微软雅黑"/>
        </w:rPr>
        <w:t>：</w:t>
      </w:r>
    </w:p>
    <w:p w14:paraId="52FF67F5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质检计划制定 → 质检任务分配 → 检验执行 → 数据记录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↓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合格判定 → 不合格品处理 → 统计分析 → 质量改进</w:t>
      </w:r>
    </w:p>
    <w:p w14:paraId="1D07054E"/>
    <w:p w14:paraId="28E0E6A5">
      <w:pPr>
        <w:pStyle w:val="5"/>
      </w:pPr>
      <w:r>
        <w:rPr>
          <w:rFonts w:ascii="微软雅黑" w:hAnsi="微软雅黑" w:eastAsia="微软雅黑"/>
          <w:color w:val="34495E"/>
          <w:sz w:val="28"/>
        </w:rPr>
        <w:t>2.2 非功能性需求</w:t>
      </w:r>
    </w:p>
    <w:p w14:paraId="5B5FF835">
      <w:pPr>
        <w:pStyle w:val="6"/>
      </w:pPr>
      <w:r>
        <w:rPr>
          <w:rFonts w:ascii="微软雅黑" w:hAnsi="微软雅黑" w:eastAsia="微软雅黑"/>
          <w:color w:val="7F8C8D"/>
          <w:sz w:val="24"/>
        </w:rPr>
        <w:t>2.2.1 性能需求</w:t>
      </w:r>
    </w:p>
    <w:p w14:paraId="69A2A023">
      <w:pPr>
        <w:pStyle w:val="15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</w:t>
      </w:r>
      <w:r>
        <w:fldChar w:fldCharType="end"/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8053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2980B9"/>
          </w:tcPr>
          <w:p w14:paraId="12E38AE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w="2880" w:type="dxa"/>
            <w:shd w:val="clear" w:color="auto" w:fill="2980B9"/>
          </w:tcPr>
          <w:p w14:paraId="2C0ED9D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要求</w:t>
            </w:r>
          </w:p>
        </w:tc>
        <w:tc>
          <w:tcPr>
            <w:tcW w:w="2880" w:type="dxa"/>
            <w:shd w:val="clear" w:color="auto" w:fill="2980B9"/>
          </w:tcPr>
          <w:p w14:paraId="6AB5691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127BC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0CF1F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响应时间</w:t>
            </w:r>
          </w:p>
        </w:tc>
        <w:tc>
          <w:tcPr>
            <w:tcW w:w="2880" w:type="dxa"/>
          </w:tcPr>
          <w:p w14:paraId="3B5CBEB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&lt; 2秒</w:t>
            </w:r>
          </w:p>
        </w:tc>
        <w:tc>
          <w:tcPr>
            <w:tcW w:w="2880" w:type="dxa"/>
          </w:tcPr>
          <w:p w14:paraId="73283B9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常规操作响应时间</w:t>
            </w:r>
          </w:p>
        </w:tc>
      </w:tr>
      <w:tr w14:paraId="6E53F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93ADE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并发用户</w:t>
            </w:r>
          </w:p>
        </w:tc>
        <w:tc>
          <w:tcPr>
            <w:tcW w:w="2880" w:type="dxa"/>
          </w:tcPr>
          <w:p w14:paraId="19428E9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≥ 100</w:t>
            </w:r>
          </w:p>
        </w:tc>
        <w:tc>
          <w:tcPr>
            <w:tcW w:w="2880" w:type="dxa"/>
          </w:tcPr>
          <w:p w14:paraId="0FDB7DF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支持同时在线用户数</w:t>
            </w:r>
          </w:p>
        </w:tc>
      </w:tr>
      <w:tr w14:paraId="303DB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62D12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数据量</w:t>
            </w:r>
          </w:p>
        </w:tc>
        <w:tc>
          <w:tcPr>
            <w:tcW w:w="2880" w:type="dxa"/>
          </w:tcPr>
          <w:p w14:paraId="1F182D0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≥ 100万条</w:t>
            </w:r>
          </w:p>
        </w:tc>
        <w:tc>
          <w:tcPr>
            <w:tcW w:w="2880" w:type="dxa"/>
          </w:tcPr>
          <w:p w14:paraId="5D30FDF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单表数据量支持</w:t>
            </w:r>
          </w:p>
        </w:tc>
      </w:tr>
      <w:tr w14:paraId="3548E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2FC5A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可用性</w:t>
            </w:r>
          </w:p>
        </w:tc>
        <w:tc>
          <w:tcPr>
            <w:tcW w:w="2880" w:type="dxa"/>
          </w:tcPr>
          <w:p w14:paraId="03AD6B2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≥ 99.5%</w:t>
            </w:r>
          </w:p>
        </w:tc>
        <w:tc>
          <w:tcPr>
            <w:tcW w:w="2880" w:type="dxa"/>
          </w:tcPr>
          <w:p w14:paraId="30B027F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系统可用性指标</w:t>
            </w:r>
          </w:p>
        </w:tc>
      </w:tr>
    </w:tbl>
    <w:p w14:paraId="29EDE910"/>
    <w:p w14:paraId="252E214C">
      <w:pPr>
        <w:pStyle w:val="6"/>
      </w:pPr>
      <w:r>
        <w:rPr>
          <w:rFonts w:ascii="微软雅黑" w:hAnsi="微软雅黑" w:eastAsia="微软雅黑"/>
          <w:color w:val="7F8C8D"/>
          <w:sz w:val="24"/>
        </w:rPr>
        <w:t>2.2.2 安全需求</w:t>
      </w:r>
    </w:p>
    <w:p w14:paraId="56675C68">
      <w:pPr>
        <w:pStyle w:val="16"/>
      </w:pPr>
      <w:r>
        <w:rPr>
          <w:rFonts w:ascii="微软雅黑" w:hAnsi="微软雅黑" w:eastAsia="微软雅黑"/>
          <w:b/>
        </w:rPr>
        <w:t>认证安全</w:t>
      </w:r>
      <w:r>
        <w:rPr>
          <w:rFonts w:ascii="微软雅黑" w:hAnsi="微软雅黑" w:eastAsia="微软雅黑"/>
        </w:rPr>
        <w:t>：用户名密码认证，支持密码复杂度策略</w:t>
      </w:r>
    </w:p>
    <w:p w14:paraId="476358EE">
      <w:pPr>
        <w:pStyle w:val="16"/>
      </w:pPr>
      <w:r>
        <w:rPr>
          <w:rFonts w:ascii="微软雅黑" w:hAnsi="微软雅黑" w:eastAsia="微软雅黑"/>
          <w:b/>
        </w:rPr>
        <w:t>授权安全</w:t>
      </w:r>
      <w:r>
        <w:rPr>
          <w:rFonts w:ascii="微软雅黑" w:hAnsi="微软雅黑" w:eastAsia="微软雅黑"/>
        </w:rPr>
        <w:t>：基于角色的访问控制（RBAC）</w:t>
      </w:r>
    </w:p>
    <w:p w14:paraId="6AFC12F4">
      <w:pPr>
        <w:pStyle w:val="16"/>
      </w:pPr>
      <w:r>
        <w:rPr>
          <w:rFonts w:ascii="微软雅黑" w:hAnsi="微软雅黑" w:eastAsia="微软雅黑"/>
          <w:b/>
        </w:rPr>
        <w:t>数据安全</w:t>
      </w:r>
      <w:r>
        <w:rPr>
          <w:rFonts w:ascii="微软雅黑" w:hAnsi="微软雅黑" w:eastAsia="微软雅黑"/>
        </w:rPr>
        <w:t>：敏感数据加密存储，操作日志记录</w:t>
      </w:r>
    </w:p>
    <w:p w14:paraId="5CB21C39">
      <w:pPr>
        <w:pStyle w:val="16"/>
      </w:pPr>
      <w:r>
        <w:rPr>
          <w:rFonts w:ascii="微软雅黑" w:hAnsi="微软雅黑" w:eastAsia="微软雅黑"/>
          <w:b/>
        </w:rPr>
        <w:t>网络安全</w:t>
      </w:r>
      <w:r>
        <w:rPr>
          <w:rFonts w:ascii="微软雅黑" w:hAnsi="微软雅黑" w:eastAsia="微软雅黑"/>
        </w:rPr>
        <w:t>：HTTPS传输，防止中间人攻击</w:t>
      </w:r>
    </w:p>
    <w:p w14:paraId="16C91C6F"/>
    <w:p w14:paraId="44252FFC">
      <w:pPr>
        <w:pStyle w:val="6"/>
      </w:pPr>
      <w:r>
        <w:rPr>
          <w:rFonts w:ascii="微软雅黑" w:hAnsi="微软雅黑" w:eastAsia="微软雅黑"/>
          <w:color w:val="7F8C8D"/>
          <w:sz w:val="24"/>
        </w:rPr>
        <w:t>2.2.3 可用性需求</w:t>
      </w:r>
    </w:p>
    <w:p w14:paraId="458954B9">
      <w:pPr>
        <w:pStyle w:val="16"/>
      </w:pPr>
      <w:r>
        <w:rPr>
          <w:rFonts w:ascii="微软雅黑" w:hAnsi="微软雅黑" w:eastAsia="微软雅黑"/>
          <w:b/>
        </w:rPr>
        <w:t>界面友好</w:t>
      </w:r>
      <w:r>
        <w:rPr>
          <w:rFonts w:ascii="微软雅黑" w:hAnsi="微软雅黑" w:eastAsia="微软雅黑"/>
        </w:rPr>
        <w:t>：操作简单直观，减少培训成本</w:t>
      </w:r>
    </w:p>
    <w:p w14:paraId="0ABA2793">
      <w:pPr>
        <w:pStyle w:val="16"/>
      </w:pPr>
      <w:r>
        <w:rPr>
          <w:rFonts w:ascii="微软雅黑" w:hAnsi="微软雅黑" w:eastAsia="微软雅黑"/>
          <w:b/>
        </w:rPr>
        <w:t>错误提示</w:t>
      </w:r>
      <w:r>
        <w:rPr>
          <w:rFonts w:ascii="微软雅黑" w:hAnsi="微软雅黑" w:eastAsia="微软雅黑"/>
        </w:rPr>
        <w:t>：明确的错误提示，指导用户正确操作</w:t>
      </w:r>
    </w:p>
    <w:p w14:paraId="48879FDB">
      <w:pPr>
        <w:pStyle w:val="16"/>
      </w:pPr>
      <w:r>
        <w:rPr>
          <w:rFonts w:ascii="微软雅黑" w:hAnsi="微软雅黑" w:eastAsia="微软雅黑"/>
          <w:b/>
        </w:rPr>
        <w:t>帮助文档</w:t>
      </w:r>
      <w:r>
        <w:rPr>
          <w:rFonts w:ascii="微软雅黑" w:hAnsi="微软雅黑" w:eastAsia="微软雅黑"/>
        </w:rPr>
        <w:t>：提供在线帮助和操作手册</w:t>
      </w:r>
    </w:p>
    <w:p w14:paraId="78B67B82">
      <w:pPr>
        <w:pStyle w:val="16"/>
      </w:pPr>
      <w:r>
        <w:rPr>
          <w:rFonts w:ascii="微软雅黑" w:hAnsi="微软雅黑" w:eastAsia="微软雅黑"/>
          <w:b/>
        </w:rPr>
        <w:t>移动端支持</w:t>
      </w:r>
      <w:r>
        <w:rPr>
          <w:rFonts w:ascii="微软雅黑" w:hAnsi="微软雅黑" w:eastAsia="微软雅黑"/>
        </w:rPr>
        <w:t>：支持手机/平板等移动设备访问</w:t>
      </w:r>
    </w:p>
    <w:p w14:paraId="42DEF6B6"/>
    <w:p w14:paraId="046B42EB">
      <w:pPr>
        <w:pStyle w:val="5"/>
      </w:pPr>
      <w:r>
        <w:rPr>
          <w:rFonts w:ascii="微软雅黑" w:hAnsi="微软雅黑" w:eastAsia="微软雅黑"/>
          <w:color w:val="34495E"/>
          <w:sz w:val="28"/>
        </w:rPr>
        <w:t>2.3 数据需求</w:t>
      </w:r>
    </w:p>
    <w:p w14:paraId="0CAFDA64">
      <w:pPr>
        <w:pStyle w:val="6"/>
      </w:pPr>
      <w:r>
        <w:rPr>
          <w:rFonts w:ascii="微软雅黑" w:hAnsi="微软雅黑" w:eastAsia="微软雅黑"/>
          <w:color w:val="7F8C8D"/>
          <w:sz w:val="24"/>
        </w:rPr>
        <w:t>2.3.1 数据量预估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ACA6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2980B9"/>
          </w:tcPr>
          <w:p w14:paraId="0C0BDB9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2160" w:type="dxa"/>
            <w:shd w:val="clear" w:color="auto" w:fill="2980B9"/>
          </w:tcPr>
          <w:p w14:paraId="0A3136C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日增量</w:t>
            </w:r>
          </w:p>
        </w:tc>
        <w:tc>
          <w:tcPr>
            <w:tcW w:w="2160" w:type="dxa"/>
            <w:shd w:val="clear" w:color="auto" w:fill="2980B9"/>
          </w:tcPr>
          <w:p w14:paraId="6955D50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年增量</w:t>
            </w:r>
          </w:p>
        </w:tc>
        <w:tc>
          <w:tcPr>
            <w:tcW w:w="2160" w:type="dxa"/>
            <w:shd w:val="clear" w:color="auto" w:fill="2980B9"/>
          </w:tcPr>
          <w:p w14:paraId="3FDEB18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保留期限</w:t>
            </w:r>
          </w:p>
        </w:tc>
      </w:tr>
      <w:tr w14:paraId="4A78F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2679D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生产订单</w:t>
            </w:r>
          </w:p>
        </w:tc>
        <w:tc>
          <w:tcPr>
            <w:tcW w:w="2160" w:type="dxa"/>
          </w:tcPr>
          <w:p w14:paraId="1ED00AF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10-50条</w:t>
            </w:r>
          </w:p>
        </w:tc>
        <w:tc>
          <w:tcPr>
            <w:tcW w:w="2160" w:type="dxa"/>
          </w:tcPr>
          <w:p w14:paraId="7C19FE2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1-2万条</w:t>
            </w:r>
          </w:p>
        </w:tc>
        <w:tc>
          <w:tcPr>
            <w:tcW w:w="2160" w:type="dxa"/>
          </w:tcPr>
          <w:p w14:paraId="65335A9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永久</w:t>
            </w:r>
          </w:p>
        </w:tc>
      </w:tr>
      <w:tr w14:paraId="09266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13B301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派工记录</w:t>
            </w:r>
          </w:p>
        </w:tc>
        <w:tc>
          <w:tcPr>
            <w:tcW w:w="2160" w:type="dxa"/>
          </w:tcPr>
          <w:p w14:paraId="6B954C6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100-500条</w:t>
            </w:r>
          </w:p>
        </w:tc>
        <w:tc>
          <w:tcPr>
            <w:tcW w:w="2160" w:type="dxa"/>
          </w:tcPr>
          <w:p w14:paraId="5BF9891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3-15万条</w:t>
            </w:r>
          </w:p>
        </w:tc>
        <w:tc>
          <w:tcPr>
            <w:tcW w:w="2160" w:type="dxa"/>
          </w:tcPr>
          <w:p w14:paraId="1174F5D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3年</w:t>
            </w:r>
          </w:p>
        </w:tc>
      </w:tr>
      <w:tr w14:paraId="46AD3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C3BC12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质检数据</w:t>
            </w:r>
          </w:p>
        </w:tc>
        <w:tc>
          <w:tcPr>
            <w:tcW w:w="2160" w:type="dxa"/>
          </w:tcPr>
          <w:p w14:paraId="0F61B50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200-1000条</w:t>
            </w:r>
          </w:p>
        </w:tc>
        <w:tc>
          <w:tcPr>
            <w:tcW w:w="2160" w:type="dxa"/>
          </w:tcPr>
          <w:p w14:paraId="62C3302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6-30万条</w:t>
            </w:r>
          </w:p>
        </w:tc>
        <w:tc>
          <w:tcPr>
            <w:tcW w:w="2160" w:type="dxa"/>
          </w:tcPr>
          <w:p w14:paraId="138D412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5年</w:t>
            </w:r>
          </w:p>
        </w:tc>
      </w:tr>
      <w:tr w14:paraId="437F5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B31E88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库存变动</w:t>
            </w:r>
          </w:p>
        </w:tc>
        <w:tc>
          <w:tcPr>
            <w:tcW w:w="2160" w:type="dxa"/>
          </w:tcPr>
          <w:p w14:paraId="5B7C79A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500-2000条</w:t>
            </w:r>
          </w:p>
        </w:tc>
        <w:tc>
          <w:tcPr>
            <w:tcW w:w="2160" w:type="dxa"/>
          </w:tcPr>
          <w:p w14:paraId="612610A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15-60万条</w:t>
            </w:r>
          </w:p>
        </w:tc>
        <w:tc>
          <w:tcPr>
            <w:tcW w:w="2160" w:type="dxa"/>
          </w:tcPr>
          <w:p w14:paraId="24EEBB5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3年</w:t>
            </w:r>
          </w:p>
        </w:tc>
      </w:tr>
      <w:tr w14:paraId="44E4D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C855B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操作日志</w:t>
            </w:r>
          </w:p>
        </w:tc>
        <w:tc>
          <w:tcPr>
            <w:tcW w:w="2160" w:type="dxa"/>
          </w:tcPr>
          <w:p w14:paraId="3E9A858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1000-5000条</w:t>
            </w:r>
          </w:p>
        </w:tc>
        <w:tc>
          <w:tcPr>
            <w:tcW w:w="2160" w:type="dxa"/>
          </w:tcPr>
          <w:p w14:paraId="00E0B1D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30-150万条</w:t>
            </w:r>
          </w:p>
        </w:tc>
        <w:tc>
          <w:tcPr>
            <w:tcW w:w="2160" w:type="dxa"/>
          </w:tcPr>
          <w:p w14:paraId="23B39C0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1年</w:t>
            </w:r>
          </w:p>
        </w:tc>
      </w:tr>
    </w:tbl>
    <w:p w14:paraId="0D9BD95D"/>
    <w:p w14:paraId="0DD6B569">
      <w:pPr>
        <w:pStyle w:val="6"/>
      </w:pPr>
      <w:r>
        <w:rPr>
          <w:rFonts w:ascii="微软雅黑" w:hAnsi="微软雅黑" w:eastAsia="微软雅黑"/>
          <w:color w:val="7F8C8D"/>
          <w:sz w:val="24"/>
        </w:rPr>
        <w:t>2.3.2 数据一致性要求</w:t>
      </w:r>
    </w:p>
    <w:p w14:paraId="36209843">
      <w:pPr>
        <w:pStyle w:val="16"/>
      </w:pPr>
      <w:r>
        <w:rPr>
          <w:rFonts w:ascii="微软雅黑" w:hAnsi="微软雅黑" w:eastAsia="微软雅黑"/>
          <w:b/>
        </w:rPr>
        <w:t>强一致性</w:t>
      </w:r>
      <w:r>
        <w:rPr>
          <w:rFonts w:ascii="微软雅黑" w:hAnsi="微软雅黑" w:eastAsia="微软雅黑"/>
        </w:rPr>
        <w:t>：库存数据、订单状态等关键业务数据</w:t>
      </w:r>
    </w:p>
    <w:p w14:paraId="2FBFD96E">
      <w:pPr>
        <w:pStyle w:val="16"/>
      </w:pPr>
      <w:r>
        <w:rPr>
          <w:rFonts w:ascii="微软雅黑" w:hAnsi="微软雅黑" w:eastAsia="微软雅黑"/>
          <w:b/>
        </w:rPr>
        <w:t>最终一致性</w:t>
      </w:r>
      <w:r>
        <w:rPr>
          <w:rFonts w:ascii="微软雅黑" w:hAnsi="微软雅黑" w:eastAsia="微软雅黑"/>
        </w:rPr>
        <w:t>：统计数据、报表数据等分析类数据</w:t>
      </w:r>
    </w:p>
    <w:p w14:paraId="786FA422">
      <w:pPr>
        <w:pStyle w:val="16"/>
      </w:pPr>
      <w:r>
        <w:rPr>
          <w:rFonts w:ascii="微软雅黑" w:hAnsi="微软雅黑" w:eastAsia="微软雅黑"/>
          <w:b/>
        </w:rPr>
        <w:t>事务支持</w:t>
      </w:r>
      <w:r>
        <w:rPr>
          <w:rFonts w:ascii="微软雅黑" w:hAnsi="微软雅黑" w:eastAsia="微软雅黑"/>
        </w:rPr>
        <w:t>：关键业务操作必须支持事务回滚</w:t>
      </w:r>
    </w:p>
    <w:p w14:paraId="2725213A"/>
    <w:p w14:paraId="5975DCE8">
      <w:pPr>
        <w:pStyle w:val="5"/>
      </w:pPr>
      <w:r>
        <w:rPr>
          <w:rFonts w:ascii="微软雅黑" w:hAnsi="微软雅黑" w:eastAsia="微软雅黑"/>
          <w:color w:val="34495E"/>
          <w:sz w:val="28"/>
        </w:rPr>
        <w:t>2.4 接口需求</w:t>
      </w:r>
    </w:p>
    <w:p w14:paraId="02F3B47C">
      <w:pPr>
        <w:pStyle w:val="6"/>
      </w:pPr>
      <w:r>
        <w:rPr>
          <w:rFonts w:ascii="微软雅黑" w:hAnsi="微软雅黑" w:eastAsia="微软雅黑"/>
          <w:color w:val="7F8C8D"/>
          <w:sz w:val="24"/>
        </w:rPr>
        <w:t>2.4.1 内部接口</w:t>
      </w:r>
    </w:p>
    <w:p w14:paraId="21D6C602">
      <w:pPr>
        <w:pStyle w:val="16"/>
      </w:pPr>
      <w:r>
        <w:rPr>
          <w:rFonts w:ascii="微软雅黑" w:hAnsi="微软雅黑" w:eastAsia="微软雅黑"/>
        </w:rPr>
        <w:t>各模块之间通过RESTful API进行通信</w:t>
      </w:r>
    </w:p>
    <w:p w14:paraId="65A78D45">
      <w:pPr>
        <w:pStyle w:val="16"/>
      </w:pPr>
      <w:r>
        <w:rPr>
          <w:rFonts w:ascii="微软雅黑" w:hAnsi="微软雅黑" w:eastAsia="微软雅黑"/>
        </w:rPr>
        <w:t>统一的数据传输格式（JSON）</w:t>
      </w:r>
    </w:p>
    <w:p w14:paraId="5E333D5E">
      <w:pPr>
        <w:pStyle w:val="16"/>
      </w:pPr>
      <w:r>
        <w:rPr>
          <w:rFonts w:ascii="微软雅黑" w:hAnsi="微软雅黑" w:eastAsia="微软雅黑"/>
        </w:rPr>
        <w:t>统一的异常处理和响应格式</w:t>
      </w:r>
    </w:p>
    <w:p w14:paraId="5D11CB59"/>
    <w:p w14:paraId="54E303AD">
      <w:pPr>
        <w:pStyle w:val="6"/>
      </w:pPr>
      <w:r>
        <w:rPr>
          <w:rFonts w:ascii="微软雅黑" w:hAnsi="微软雅黑" w:eastAsia="微软雅黑"/>
          <w:color w:val="7F8C8D"/>
          <w:sz w:val="24"/>
        </w:rPr>
        <w:t>2.4.2 外部接口</w:t>
      </w:r>
    </w:p>
    <w:p w14:paraId="297872A5">
      <w:pPr>
        <w:pStyle w:val="16"/>
      </w:pPr>
      <w:r>
        <w:rPr>
          <w:rFonts w:ascii="微软雅黑" w:hAnsi="微软雅黑" w:eastAsia="微软雅黑"/>
          <w:b/>
        </w:rPr>
        <w:t>ERP系统接口</w:t>
      </w:r>
      <w:r>
        <w:rPr>
          <w:rFonts w:ascii="微软雅黑" w:hAnsi="微软雅黑" w:eastAsia="微软雅黑"/>
        </w:rPr>
        <w:t>：同步订单、物料、BOM等基础数据</w:t>
      </w:r>
    </w:p>
    <w:p w14:paraId="7A4B0CB2">
      <w:pPr>
        <w:pStyle w:val="16"/>
      </w:pPr>
      <w:r>
        <w:rPr>
          <w:rFonts w:ascii="微软雅黑" w:hAnsi="微软雅黑" w:eastAsia="微软雅黑"/>
          <w:b/>
        </w:rPr>
        <w:t>设备接口</w:t>
      </w:r>
      <w:r>
        <w:rPr>
          <w:rFonts w:ascii="微软雅黑" w:hAnsi="微软雅黑" w:eastAsia="微软雅黑"/>
        </w:rPr>
        <w:t>：采集设备运行状态、产量数据</w:t>
      </w:r>
    </w:p>
    <w:p w14:paraId="276B5831">
      <w:pPr>
        <w:pStyle w:val="16"/>
      </w:pPr>
      <w:r>
        <w:rPr>
          <w:rFonts w:ascii="微软雅黑" w:hAnsi="微软雅黑" w:eastAsia="微软雅黑"/>
          <w:b/>
        </w:rPr>
        <w:t>条码/RFID接口</w:t>
      </w:r>
      <w:r>
        <w:rPr>
          <w:rFonts w:ascii="微软雅黑" w:hAnsi="微软雅黑" w:eastAsia="微软雅黑"/>
        </w:rPr>
        <w:t>：支持扫码出入库、产品追溯</w:t>
      </w:r>
    </w:p>
    <w:p w14:paraId="7164313D"/>
    <w:p w14:paraId="331B31AC">
      <w:pPr>
        <w:pStyle w:val="4"/>
      </w:pPr>
      <w:r>
        <w:rPr>
          <w:rFonts w:ascii="微软雅黑" w:hAnsi="微软雅黑" w:eastAsia="微软雅黑"/>
          <w:color w:val="2980B9"/>
          <w:sz w:val="36"/>
        </w:rPr>
        <w:t>三、系统总体架构设计</w:t>
      </w:r>
    </w:p>
    <w:p w14:paraId="1B3B36C1"/>
    <w:p w14:paraId="4D45965A">
      <w:pPr>
        <w:pStyle w:val="5"/>
      </w:pPr>
      <w:r>
        <w:rPr>
          <w:rFonts w:ascii="微软雅黑" w:hAnsi="微软雅黑" w:eastAsia="微软雅黑"/>
          <w:color w:val="34495E"/>
          <w:sz w:val="28"/>
        </w:rPr>
        <w:t>3.1 架构设计原则</w:t>
      </w:r>
    </w:p>
    <w:p w14:paraId="1CF81A90">
      <w:pPr>
        <w:pStyle w:val="6"/>
      </w:pPr>
      <w:r>
        <w:rPr>
          <w:rFonts w:ascii="微软雅黑" w:hAnsi="微软雅黑" w:eastAsia="微软雅黑"/>
          <w:color w:val="7F8C8D"/>
          <w:sz w:val="24"/>
        </w:rPr>
        <w:t>3.1.1 设计原则</w:t>
      </w:r>
    </w:p>
    <w:p w14:paraId="254DF79F">
      <w:pPr>
        <w:pStyle w:val="16"/>
      </w:pPr>
      <w:r>
        <w:rPr>
          <w:rFonts w:ascii="微软雅黑" w:hAnsi="微软雅黑" w:eastAsia="微软雅黑"/>
          <w:b/>
        </w:rPr>
        <w:t>高内聚低耦合</w:t>
      </w:r>
      <w:r>
        <w:rPr>
          <w:rFonts w:ascii="微软雅黑" w:hAnsi="微软雅黑" w:eastAsia="微软雅黑"/>
        </w:rPr>
        <w:t>：模块职责清晰，减少模块间依赖</w:t>
      </w:r>
    </w:p>
    <w:p w14:paraId="56D62D80">
      <w:pPr>
        <w:pStyle w:val="16"/>
      </w:pPr>
      <w:r>
        <w:rPr>
          <w:rFonts w:ascii="微软雅黑" w:hAnsi="微软雅黑" w:eastAsia="微软雅黑"/>
          <w:b/>
        </w:rPr>
        <w:t>可扩展性</w:t>
      </w:r>
      <w:r>
        <w:rPr>
          <w:rFonts w:ascii="微软雅黑" w:hAnsi="微软雅黑" w:eastAsia="微软雅黑"/>
        </w:rPr>
        <w:t>：支持功能扩展和性能扩展</w:t>
      </w:r>
    </w:p>
    <w:p w14:paraId="3A6AAE4B">
      <w:pPr>
        <w:pStyle w:val="16"/>
      </w:pPr>
      <w:r>
        <w:rPr>
          <w:rFonts w:ascii="微软雅黑" w:hAnsi="微软雅黑" w:eastAsia="微软雅黑"/>
          <w:b/>
        </w:rPr>
        <w:t>可维护性</w:t>
      </w:r>
      <w:r>
        <w:rPr>
          <w:rFonts w:ascii="微软雅黑" w:hAnsi="微软雅黑" w:eastAsia="微软雅黑"/>
        </w:rPr>
        <w:t>：代码结构清晰，便于后期维护</w:t>
      </w:r>
    </w:p>
    <w:p w14:paraId="46033B9F">
      <w:pPr>
        <w:pStyle w:val="16"/>
      </w:pPr>
      <w:r>
        <w:rPr>
          <w:rFonts w:ascii="微软雅黑" w:hAnsi="微软雅黑" w:eastAsia="微软雅黑"/>
          <w:b/>
        </w:rPr>
        <w:t>安全性</w:t>
      </w:r>
      <w:r>
        <w:rPr>
          <w:rFonts w:ascii="微软雅黑" w:hAnsi="微软雅黑" w:eastAsia="微软雅黑"/>
        </w:rPr>
        <w:t>：多层次安全防护，保障数据安全</w:t>
      </w:r>
    </w:p>
    <w:p w14:paraId="5C593EA5">
      <w:pPr>
        <w:pStyle w:val="16"/>
      </w:pPr>
      <w:r>
        <w:rPr>
          <w:rFonts w:ascii="微软雅黑" w:hAnsi="微软雅黑" w:eastAsia="微软雅黑"/>
          <w:b/>
        </w:rPr>
        <w:t>高性能</w:t>
      </w:r>
      <w:r>
        <w:rPr>
          <w:rFonts w:ascii="微软雅黑" w:hAnsi="微软雅黑" w:eastAsia="微软雅黑"/>
        </w:rPr>
        <w:t>：优化数据库查询，支持高并发访问</w:t>
      </w:r>
    </w:p>
    <w:p w14:paraId="45919596"/>
    <w:p w14:paraId="5AC1E9E6">
      <w:pPr>
        <w:pStyle w:val="6"/>
      </w:pPr>
      <w:r>
        <w:rPr>
          <w:rFonts w:ascii="微软雅黑" w:hAnsi="微软雅黑" w:eastAsia="微软雅黑"/>
          <w:color w:val="7F8C8D"/>
          <w:sz w:val="24"/>
        </w:rPr>
        <w:t>3.1.2 技术选型原则</w:t>
      </w:r>
    </w:p>
    <w:p w14:paraId="5B4FA7FF">
      <w:pPr>
        <w:pStyle w:val="16"/>
      </w:pPr>
      <w:r>
        <w:rPr>
          <w:rFonts w:ascii="微软雅黑" w:hAnsi="微软雅黑" w:eastAsia="微软雅黑"/>
          <w:b/>
        </w:rPr>
        <w:t>成熟稳定</w:t>
      </w:r>
      <w:r>
        <w:rPr>
          <w:rFonts w:ascii="微软雅黑" w:hAnsi="微软雅黑" w:eastAsia="微软雅黑"/>
        </w:rPr>
        <w:t>：选择经过市场验证的成熟技术</w:t>
      </w:r>
    </w:p>
    <w:p w14:paraId="2F8D2BCF">
      <w:pPr>
        <w:pStyle w:val="16"/>
      </w:pPr>
      <w:r>
        <w:rPr>
          <w:rFonts w:ascii="微软雅黑" w:hAnsi="微软雅黑" w:eastAsia="微软雅黑"/>
          <w:b/>
        </w:rPr>
        <w:t>社区活跃</w:t>
      </w:r>
      <w:r>
        <w:rPr>
          <w:rFonts w:ascii="微软雅黑" w:hAnsi="微软雅黑" w:eastAsia="微软雅黑"/>
        </w:rPr>
        <w:t>：选择有活跃社区支持的技术栈</w:t>
      </w:r>
    </w:p>
    <w:p w14:paraId="45C22C93">
      <w:pPr>
        <w:pStyle w:val="16"/>
      </w:pPr>
      <w:r>
        <w:rPr>
          <w:rFonts w:ascii="微软雅黑" w:hAnsi="微软雅黑" w:eastAsia="微软雅黑"/>
          <w:b/>
        </w:rPr>
        <w:t>团队熟悉</w:t>
      </w:r>
      <w:r>
        <w:rPr>
          <w:rFonts w:ascii="微软雅黑" w:hAnsi="微软雅黑" w:eastAsia="微软雅黑"/>
        </w:rPr>
        <w:t>：优先选择团队熟悉的技术，降低学习成本</w:t>
      </w:r>
    </w:p>
    <w:p w14:paraId="793D582F">
      <w:pPr>
        <w:pStyle w:val="16"/>
      </w:pPr>
      <w:r>
        <w:rPr>
          <w:rFonts w:ascii="微软雅黑" w:hAnsi="微软雅黑" w:eastAsia="微软雅黑"/>
          <w:b/>
        </w:rPr>
        <w:t>成本可控</w:t>
      </w:r>
      <w:r>
        <w:rPr>
          <w:rFonts w:ascii="微软雅黑" w:hAnsi="微软雅黑" w:eastAsia="微软雅黑"/>
        </w:rPr>
        <w:t>：优先选择开源技术，降低软件授权成本</w:t>
      </w:r>
    </w:p>
    <w:p w14:paraId="7206DFC5"/>
    <w:p w14:paraId="605F81A7">
      <w:pPr>
        <w:pStyle w:val="5"/>
      </w:pPr>
      <w:r>
        <w:rPr>
          <w:rFonts w:ascii="微软雅黑" w:hAnsi="微软雅黑" w:eastAsia="微软雅黑"/>
          <w:color w:val="34495E"/>
          <w:sz w:val="28"/>
        </w:rPr>
        <w:t>3.2 系统架构</w:t>
      </w:r>
    </w:p>
    <w:p w14:paraId="59EE1588">
      <w:pPr>
        <w:pStyle w:val="6"/>
      </w:pPr>
      <w:r>
        <w:rPr>
          <w:rFonts w:ascii="微软雅黑" w:hAnsi="微软雅黑" w:eastAsia="微软雅黑"/>
          <w:color w:val="7F8C8D"/>
          <w:sz w:val="24"/>
        </w:rPr>
        <w:t>3.2.1 整体架构</w:t>
      </w:r>
    </w:p>
    <w:p w14:paraId="253DC0BC">
      <w:pPr>
        <w:pStyle w:val="15"/>
        <w:rPr>
          <w:rFonts w:hint="eastAsia" w:eastAsia="微软雅黑"/>
          <w:lang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eastAsia="微软雅黑"/>
          <w:lang w:eastAsia="zh-CN"/>
        </w:rPr>
        <w:drawing>
          <wp:inline distT="0" distB="0" distL="114300" distR="114300">
            <wp:extent cx="3838575" cy="4029075"/>
            <wp:effectExtent l="0" t="0" r="9525" b="9525"/>
            <wp:docPr id="1" name="E657119C-6982-421D-8BA7-E74DEB70A7D9-7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657119C-6982-421D-8BA7-E74DEB70A7D9-7" descr="wp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5"/>
        <w:gridCol w:w="7645"/>
      </w:tblGrid>
      <w:tr w14:paraId="3EA9A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1155" w:type="dxa"/>
            <w:shd w:val="clear" w:color="auto" w:fill="2980B9"/>
          </w:tcPr>
          <w:p w14:paraId="55E7DB23">
            <w:pPr>
              <w:spacing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/>
                <w:color w:val="FFFFFF"/>
                <w:sz w:val="18"/>
                <w:lang w:val="en-US" w:eastAsia="zh-CN"/>
              </w:rPr>
              <w:t>架构分层</w:t>
            </w:r>
          </w:p>
        </w:tc>
        <w:tc>
          <w:tcPr>
            <w:tcW w:w="7645" w:type="dxa"/>
            <w:shd w:val="clear" w:color="auto" w:fill="2980B9"/>
          </w:tcPr>
          <w:p w14:paraId="28125BF0">
            <w:pPr>
              <w:spacing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包含模块/组件</w:t>
            </w:r>
          </w:p>
        </w:tc>
      </w:tr>
      <w:tr w14:paraId="788A1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1155" w:type="dxa"/>
          </w:tcPr>
          <w:p w14:paraId="6DE31A42">
            <w:pPr>
              <w:spacing w:after="0" w:line="240" w:lineRule="auto"/>
              <w:jc w:val="left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展现层</w:t>
            </w:r>
          </w:p>
        </w:tc>
        <w:tc>
          <w:tcPr>
            <w:tcW w:w="7645" w:type="dxa"/>
          </w:tcPr>
          <w:p w14:paraId="36FE4A3F">
            <w:pPr>
              <w:spacing w:after="0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Web 端、移动端、大屏展示</w:t>
            </w:r>
          </w:p>
        </w:tc>
      </w:tr>
      <w:tr w14:paraId="1EC31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1155" w:type="dxa"/>
          </w:tcPr>
          <w:p w14:paraId="3D069E0E">
            <w:pPr>
              <w:spacing w:after="0" w:line="240" w:lineRule="auto"/>
              <w:jc w:val="left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应用层</w:t>
            </w:r>
          </w:p>
        </w:tc>
        <w:tc>
          <w:tcPr>
            <w:tcW w:w="7645" w:type="dxa"/>
          </w:tcPr>
          <w:p w14:paraId="780A62A4">
            <w:pPr>
              <w:spacing w:after="0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资源管理、物料管理、生产管理、质量管理、仓库管理、BOM 管理、订单管理、统计分析</w:t>
            </w:r>
          </w:p>
        </w:tc>
      </w:tr>
      <w:tr w14:paraId="78586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1155" w:type="dxa"/>
          </w:tcPr>
          <w:p w14:paraId="085E7AEC">
            <w:pPr>
              <w:spacing w:after="0" w:line="240" w:lineRule="auto"/>
              <w:jc w:val="left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服务层</w:t>
            </w:r>
          </w:p>
        </w:tc>
        <w:tc>
          <w:tcPr>
            <w:tcW w:w="7645" w:type="dxa"/>
          </w:tcPr>
          <w:p w14:paraId="45DCA22C">
            <w:pPr>
              <w:spacing w:after="0" w:line="240" w:lineRule="auto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用户认证、权限控制、日志服务</w:t>
            </w:r>
          </w:p>
        </w:tc>
      </w:tr>
      <w:tr w14:paraId="4C2DC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155" w:type="dxa"/>
          </w:tcPr>
          <w:p w14:paraId="0895D806">
            <w:pPr>
              <w:spacing w:after="0" w:line="240" w:lineRule="auto"/>
              <w:jc w:val="left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数据层</w:t>
            </w:r>
          </w:p>
        </w:tc>
        <w:tc>
          <w:tcPr>
            <w:tcW w:w="7645" w:type="dxa"/>
          </w:tcPr>
          <w:p w14:paraId="0888D98F">
            <w:pPr>
              <w:spacing w:after="0" w:line="240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MySQL、Redis、文件存储</w:t>
            </w:r>
          </w:p>
        </w:tc>
      </w:tr>
    </w:tbl>
    <w:p w14:paraId="36F34C8C"/>
    <w:p w14:paraId="2203716E">
      <w:pPr>
        <w:pStyle w:val="6"/>
      </w:pPr>
      <w:r>
        <w:rPr>
          <w:rFonts w:ascii="微软雅黑" w:hAnsi="微软雅黑" w:eastAsia="微软雅黑"/>
          <w:color w:val="7F8C8D"/>
          <w:sz w:val="24"/>
        </w:rPr>
        <w:t>3.2.2 技术架构</w:t>
      </w:r>
    </w:p>
    <w:p w14:paraId="75565375"/>
    <w:p w14:paraId="53BD1EFF">
      <w:r>
        <w:rPr>
          <w:rFonts w:ascii="微软雅黑" w:hAnsi="微软雅黑" w:eastAsia="微软雅黑"/>
          <w:b/>
        </w:rPr>
        <w:t>后端架构</w:t>
      </w:r>
      <w:r>
        <w:rPr>
          <w:rFonts w:ascii="微软雅黑" w:hAnsi="微软雅黑" w:eastAsia="微软雅黑"/>
        </w:rPr>
        <w:t>：</w:t>
      </w:r>
    </w:p>
    <w:p w14:paraId="2DB905E7">
      <w:pPr>
        <w:pStyle w:val="16"/>
      </w:pPr>
      <w:r>
        <w:rPr>
          <w:rFonts w:ascii="微软雅黑" w:hAnsi="微软雅黑" w:eastAsia="微软雅黑"/>
        </w:rPr>
        <w:t>基础框架：Spring Boot 2.1.7</w:t>
      </w:r>
    </w:p>
    <w:p w14:paraId="098681E4">
      <w:pPr>
        <w:pStyle w:val="16"/>
      </w:pPr>
      <w:r>
        <w:rPr>
          <w:rFonts w:ascii="微软雅黑" w:hAnsi="微软雅黑" w:eastAsia="微软雅黑"/>
        </w:rPr>
        <w:t>ORM框架：MyBatis Plus 3.1.2</w:t>
      </w:r>
    </w:p>
    <w:p w14:paraId="10A47236">
      <w:pPr>
        <w:pStyle w:val="16"/>
      </w:pPr>
      <w:r>
        <w:rPr>
          <w:rFonts w:ascii="微软雅黑" w:hAnsi="微软雅黑" w:eastAsia="微软雅黑"/>
        </w:rPr>
        <w:t>安全框架：Apache Shiro 1.4.0</w:t>
      </w:r>
    </w:p>
    <w:p w14:paraId="0A0583CC">
      <w:pPr>
        <w:pStyle w:val="16"/>
      </w:pPr>
      <w:r>
        <w:rPr>
          <w:rFonts w:ascii="微软雅黑" w:hAnsi="微软雅黑" w:eastAsia="微软雅黑"/>
        </w:rPr>
        <w:t>数据库：MySQL 8.</w:t>
      </w:r>
      <w:r>
        <w:rPr>
          <w:rFonts w:hint="eastAsia"/>
          <w:lang w:val="en-US" w:eastAsia="zh-CN"/>
        </w:rPr>
        <w:t>4</w:t>
      </w:r>
    </w:p>
    <w:p w14:paraId="7E28081B">
      <w:pPr>
        <w:pStyle w:val="16"/>
      </w:pPr>
      <w:r>
        <w:rPr>
          <w:rFonts w:ascii="微软雅黑" w:hAnsi="微软雅黑" w:eastAsia="微软雅黑"/>
        </w:rPr>
        <w:t>缓存：Redis 5.x</w:t>
      </w:r>
    </w:p>
    <w:p w14:paraId="643E7E52"/>
    <w:p w14:paraId="6120FF39">
      <w:r>
        <w:rPr>
          <w:rFonts w:ascii="微软雅黑" w:hAnsi="微软雅黑" w:eastAsia="微软雅黑"/>
          <w:b/>
        </w:rPr>
        <w:t>前端架构</w:t>
      </w:r>
      <w:r>
        <w:rPr>
          <w:rFonts w:ascii="微软雅黑" w:hAnsi="微软雅黑" w:eastAsia="微软雅黑"/>
        </w:rPr>
        <w:t>：</w:t>
      </w:r>
    </w:p>
    <w:p w14:paraId="74A4BC7F">
      <w:pPr>
        <w:pStyle w:val="16"/>
      </w:pPr>
      <w:r>
        <w:rPr>
          <w:rFonts w:ascii="微软雅黑" w:hAnsi="微软雅黑" w:eastAsia="微软雅黑"/>
        </w:rPr>
        <w:t>UI框架：Layui 2.x</w:t>
      </w:r>
    </w:p>
    <w:p w14:paraId="547F72CE">
      <w:pPr>
        <w:pStyle w:val="16"/>
      </w:pPr>
      <w:r>
        <w:rPr>
          <w:rFonts w:ascii="微软雅黑" w:hAnsi="微软雅黑" w:eastAsia="微软雅黑"/>
        </w:rPr>
        <w:t>模板引擎：FreeMarker 2.x</w:t>
      </w:r>
    </w:p>
    <w:p w14:paraId="0769F72F">
      <w:pPr>
        <w:pStyle w:val="16"/>
      </w:pPr>
      <w:r>
        <w:rPr>
          <w:rFonts w:ascii="微软雅黑" w:hAnsi="微软雅黑" w:eastAsia="微软雅黑"/>
        </w:rPr>
        <w:t>图表库：ECharts 4.x/5.x</w:t>
      </w:r>
    </w:p>
    <w:p w14:paraId="0726DD70">
      <w:pPr>
        <w:pStyle w:val="16"/>
      </w:pPr>
      <w:r>
        <w:rPr>
          <w:rFonts w:ascii="微软雅黑" w:hAnsi="微软雅黑" w:eastAsia="微软雅黑"/>
        </w:rPr>
        <w:t>工具库：jQuery 3.x, Lodash</w:t>
      </w:r>
    </w:p>
    <w:p w14:paraId="1A539008"/>
    <w:p w14:paraId="5AA2ECB6">
      <w:pPr>
        <w:pStyle w:val="5"/>
      </w:pPr>
      <w:r>
        <w:rPr>
          <w:rFonts w:ascii="微软雅黑" w:hAnsi="微软雅黑" w:eastAsia="微软雅黑"/>
          <w:color w:val="34495E"/>
          <w:sz w:val="28"/>
        </w:rPr>
        <w:t>3.3 数据库设计</w:t>
      </w:r>
    </w:p>
    <w:p w14:paraId="4A496C56">
      <w:pPr>
        <w:pStyle w:val="6"/>
      </w:pPr>
      <w:r>
        <w:rPr>
          <w:rFonts w:ascii="微软雅黑" w:hAnsi="微软雅黑" w:eastAsia="微软雅黑"/>
          <w:color w:val="7F8C8D"/>
          <w:sz w:val="24"/>
        </w:rPr>
        <w:t>3.3.1 数据库设计原则</w:t>
      </w:r>
    </w:p>
    <w:p w14:paraId="210D1963">
      <w:pPr>
        <w:pStyle w:val="16"/>
      </w:pPr>
      <w:r>
        <w:rPr>
          <w:rFonts w:ascii="微软雅黑" w:hAnsi="微软雅黑" w:eastAsia="微软雅黑"/>
          <w:b/>
        </w:rPr>
        <w:t>规范化设计</w:t>
      </w:r>
      <w:r>
        <w:rPr>
          <w:rFonts w:ascii="微软雅黑" w:hAnsi="微软雅黑" w:eastAsia="微软雅黑"/>
        </w:rPr>
        <w:t>：遵循第三范式，减少数据冗余</w:t>
      </w:r>
    </w:p>
    <w:p w14:paraId="2560564B">
      <w:pPr>
        <w:pStyle w:val="16"/>
      </w:pPr>
      <w:r>
        <w:rPr>
          <w:rFonts w:ascii="微软雅黑" w:hAnsi="微软雅黑" w:eastAsia="微软雅黑"/>
          <w:b/>
        </w:rPr>
        <w:t>性能优化</w:t>
      </w:r>
      <w:r>
        <w:rPr>
          <w:rFonts w:ascii="微软雅黑" w:hAnsi="微软雅黑" w:eastAsia="微软雅黑"/>
        </w:rPr>
        <w:t>：合理设计索引，优化查询性能</w:t>
      </w:r>
    </w:p>
    <w:p w14:paraId="3B1E5B45">
      <w:pPr>
        <w:pStyle w:val="16"/>
      </w:pPr>
      <w:r>
        <w:rPr>
          <w:rFonts w:ascii="微软雅黑" w:hAnsi="微软雅黑" w:eastAsia="微软雅黑"/>
          <w:b/>
        </w:rPr>
        <w:t>扩展性</w:t>
      </w:r>
      <w:r>
        <w:rPr>
          <w:rFonts w:ascii="微软雅黑" w:hAnsi="微软雅黑" w:eastAsia="微软雅黑"/>
        </w:rPr>
        <w:t>：预留扩展字段，支持业务变化</w:t>
      </w:r>
    </w:p>
    <w:p w14:paraId="0C780F33">
      <w:pPr>
        <w:pStyle w:val="16"/>
      </w:pPr>
      <w:r>
        <w:rPr>
          <w:rFonts w:ascii="微软雅黑" w:hAnsi="微软雅黑" w:eastAsia="微软雅黑"/>
          <w:b/>
        </w:rPr>
        <w:t>安全性</w:t>
      </w:r>
      <w:r>
        <w:rPr>
          <w:rFonts w:ascii="微软雅黑" w:hAnsi="微软雅黑" w:eastAsia="微软雅黑"/>
        </w:rPr>
        <w:t>：逻辑删除代替物理删除，保留数据痕迹</w:t>
      </w:r>
    </w:p>
    <w:p w14:paraId="71707CAA"/>
    <w:p w14:paraId="11CB9DB2">
      <w:pPr>
        <w:pStyle w:val="6"/>
      </w:pPr>
      <w:r>
        <w:rPr>
          <w:rFonts w:ascii="微软雅黑" w:hAnsi="微软雅黑" w:eastAsia="微软雅黑"/>
          <w:color w:val="7F8C8D"/>
          <w:sz w:val="24"/>
        </w:rPr>
        <w:t>3.3.2 命名规范</w:t>
      </w:r>
    </w:p>
    <w:p w14:paraId="7E7BD9F9">
      <w:pPr>
        <w:pStyle w:val="15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5</w:t>
      </w:r>
      <w:r>
        <w:fldChar w:fldCharType="end"/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0DC6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2980B9"/>
          </w:tcPr>
          <w:p w14:paraId="2FF3873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对象类型</w:t>
            </w:r>
          </w:p>
        </w:tc>
        <w:tc>
          <w:tcPr>
            <w:tcW w:w="2880" w:type="dxa"/>
            <w:shd w:val="clear" w:color="auto" w:fill="2980B9"/>
          </w:tcPr>
          <w:p w14:paraId="462E126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命名规则</w:t>
            </w:r>
          </w:p>
        </w:tc>
        <w:tc>
          <w:tcPr>
            <w:tcW w:w="2880" w:type="dxa"/>
            <w:shd w:val="clear" w:color="auto" w:fill="2980B9"/>
          </w:tcPr>
          <w:p w14:paraId="60B1BF9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示例</w:t>
            </w:r>
          </w:p>
        </w:tc>
      </w:tr>
      <w:tr w14:paraId="32C16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EC12E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系统表</w:t>
            </w:r>
          </w:p>
        </w:tc>
        <w:tc>
          <w:tcPr>
            <w:tcW w:w="2880" w:type="dxa"/>
          </w:tcPr>
          <w:p w14:paraId="0A37E59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sys\_前缀</w:t>
            </w:r>
          </w:p>
        </w:tc>
        <w:tc>
          <w:tcPr>
            <w:tcW w:w="2880" w:type="dxa"/>
          </w:tcPr>
          <w:p w14:paraId="67E93BC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sys\_user, sys\_role</w:t>
            </w:r>
          </w:p>
        </w:tc>
      </w:tr>
      <w:tr w14:paraId="2A854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6CB37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业务表</w:t>
            </w:r>
          </w:p>
        </w:tc>
        <w:tc>
          <w:tcPr>
            <w:tcW w:w="2880" w:type="dxa"/>
          </w:tcPr>
          <w:p w14:paraId="2D5E086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sp\_前缀</w:t>
            </w:r>
          </w:p>
        </w:tc>
        <w:tc>
          <w:tcPr>
            <w:tcW w:w="2880" w:type="dxa"/>
          </w:tcPr>
          <w:p w14:paraId="31D6A8A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sp\_order, sp\_dispatch</w:t>
            </w:r>
          </w:p>
        </w:tc>
      </w:tr>
      <w:tr w14:paraId="5A99C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B821E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关联表</w:t>
            </w:r>
          </w:p>
        </w:tc>
        <w:tc>
          <w:tcPr>
            <w:tcW w:w="2880" w:type="dxa"/>
          </w:tcPr>
          <w:p w14:paraId="5A6D199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主表\_从表</w:t>
            </w:r>
          </w:p>
        </w:tc>
        <w:tc>
          <w:tcPr>
            <w:tcW w:w="2880" w:type="dxa"/>
          </w:tcPr>
          <w:p w14:paraId="2F7EDAA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sys\_user\_role</w:t>
            </w:r>
          </w:p>
        </w:tc>
      </w:tr>
      <w:tr w14:paraId="16542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C4495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字段名</w:t>
            </w:r>
          </w:p>
        </w:tc>
        <w:tc>
          <w:tcPr>
            <w:tcW w:w="2880" w:type="dxa"/>
          </w:tcPr>
          <w:p w14:paraId="695B9D1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小写下划线</w:t>
            </w:r>
          </w:p>
        </w:tc>
        <w:tc>
          <w:tcPr>
            <w:tcW w:w="2880" w:type="dxa"/>
          </w:tcPr>
          <w:p w14:paraId="539E30E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user\_name, create\_time</w:t>
            </w:r>
          </w:p>
        </w:tc>
      </w:tr>
      <w:tr w14:paraId="30EFD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B8AFE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  <w:tc>
          <w:tcPr>
            <w:tcW w:w="2880" w:type="dxa"/>
          </w:tcPr>
          <w:p w14:paraId="0A38178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w="2880" w:type="dxa"/>
          </w:tcPr>
          <w:p w14:paraId="2180D5C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</w:tr>
      <w:tr w14:paraId="78FDD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A6CB9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外键</w:t>
            </w:r>
          </w:p>
        </w:tc>
        <w:tc>
          <w:tcPr>
            <w:tcW w:w="2880" w:type="dxa"/>
          </w:tcPr>
          <w:p w14:paraId="3EF5BB0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关联表\_id</w:t>
            </w:r>
          </w:p>
        </w:tc>
        <w:tc>
          <w:tcPr>
            <w:tcW w:w="2880" w:type="dxa"/>
          </w:tcPr>
          <w:p w14:paraId="2175703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role\_id, user\_id</w:t>
            </w:r>
          </w:p>
        </w:tc>
      </w:tr>
    </w:tbl>
    <w:p w14:paraId="18AA6CD6"/>
    <w:p w14:paraId="3093F1A9">
      <w:pPr>
        <w:pStyle w:val="6"/>
      </w:pPr>
      <w:r>
        <w:rPr>
          <w:rFonts w:ascii="微软雅黑" w:hAnsi="微软雅黑" w:eastAsia="微软雅黑"/>
          <w:color w:val="7F8C8D"/>
          <w:sz w:val="24"/>
        </w:rPr>
        <w:t>3.3.3 公共字段设计</w:t>
      </w:r>
    </w:p>
    <w:p w14:paraId="7A54090C">
      <w:r>
        <w:rPr>
          <w:rFonts w:ascii="微软雅黑" w:hAnsi="微软雅黑" w:eastAsia="微软雅黑"/>
        </w:rPr>
        <w:t>所有业务表包含以下公共字段：</w:t>
      </w:r>
    </w:p>
    <w:p w14:paraId="01B3BCF7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is_deleted     VARCHAR(1)    DEFAULT '0'    -- 逻辑删除标识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create_time    DATETIME                     -- 创建时间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create_by      VARCHAR(64)                  -- 创建人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update_time    DATETIME                     -- 更新时间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update_by      VARCHAR(64)                  -- 更新人</w:t>
      </w:r>
    </w:p>
    <w:p w14:paraId="48E6BEF3"/>
    <w:p w14:paraId="7FCAA8FC">
      <w:pPr>
        <w:pStyle w:val="5"/>
      </w:pPr>
      <w:r>
        <w:rPr>
          <w:rFonts w:ascii="微软雅黑" w:hAnsi="微软雅黑" w:eastAsia="微软雅黑"/>
          <w:color w:val="34495E"/>
          <w:sz w:val="28"/>
        </w:rPr>
        <w:t>3.4 安全架构</w:t>
      </w:r>
    </w:p>
    <w:p w14:paraId="4FDEE51E">
      <w:pPr>
        <w:pStyle w:val="6"/>
      </w:pPr>
      <w:r>
        <w:rPr>
          <w:rFonts w:ascii="微软雅黑" w:hAnsi="微软雅黑" w:eastAsia="微软雅黑"/>
          <w:color w:val="7F8C8D"/>
          <w:sz w:val="24"/>
        </w:rPr>
        <w:t>3.4.1 认证机制</w:t>
      </w:r>
    </w:p>
    <w:p w14:paraId="1A9BF4C4">
      <w:pPr>
        <w:pStyle w:val="16"/>
      </w:pPr>
      <w:r>
        <w:rPr>
          <w:rFonts w:ascii="微软雅黑" w:hAnsi="微软雅黑" w:eastAsia="微软雅黑"/>
        </w:rPr>
        <w:t>基于Shiro的认证框架</w:t>
      </w:r>
    </w:p>
    <w:p w14:paraId="01D91F01">
      <w:pPr>
        <w:pStyle w:val="16"/>
      </w:pPr>
      <w:r>
        <w:rPr>
          <w:rFonts w:ascii="微软雅黑" w:hAnsi="微软雅黑" w:eastAsia="微软雅黑"/>
        </w:rPr>
        <w:t>用户名密码认证</w:t>
      </w:r>
    </w:p>
    <w:p w14:paraId="0EF38246">
      <w:pPr>
        <w:pStyle w:val="16"/>
      </w:pPr>
      <w:r>
        <w:rPr>
          <w:rFonts w:ascii="微软雅黑" w:hAnsi="微软雅黑" w:eastAsia="微软雅黑"/>
        </w:rPr>
        <w:t>密码MD5加盐加密（盐值为用户名，3次哈希）</w:t>
      </w:r>
    </w:p>
    <w:p w14:paraId="72884FD1">
      <w:pPr>
        <w:pStyle w:val="16"/>
      </w:pPr>
      <w:r>
        <w:rPr>
          <w:rFonts w:ascii="微软雅黑" w:hAnsi="微软雅黑" w:eastAsia="微软雅黑"/>
        </w:rPr>
        <w:t>会话管理支持Redis存储</w:t>
      </w:r>
    </w:p>
    <w:p w14:paraId="73238207"/>
    <w:p w14:paraId="1FE3D986">
      <w:pPr>
        <w:pStyle w:val="6"/>
      </w:pPr>
      <w:r>
        <w:rPr>
          <w:rFonts w:ascii="微软雅黑" w:hAnsi="微软雅黑" w:eastAsia="微软雅黑"/>
          <w:color w:val="7F8C8D"/>
          <w:sz w:val="24"/>
        </w:rPr>
        <w:t>3.4.2 授权机制</w:t>
      </w:r>
    </w:p>
    <w:p w14:paraId="2626E780">
      <w:pPr>
        <w:pStyle w:val="16"/>
      </w:pPr>
      <w:r>
        <w:rPr>
          <w:rFonts w:ascii="微软雅黑" w:hAnsi="微软雅黑" w:eastAsia="微软雅黑"/>
        </w:rPr>
        <w:t>RBAC（基于角色的访问控制）模型</w:t>
      </w:r>
    </w:p>
    <w:p w14:paraId="6F4E13EB">
      <w:pPr>
        <w:pStyle w:val="16"/>
      </w:pPr>
      <w:r>
        <w:rPr>
          <w:rFonts w:ascii="微软雅黑" w:hAnsi="微软雅黑" w:eastAsia="微软雅黑"/>
        </w:rPr>
        <w:t>用户-角色-菜单权限三层管理</w:t>
      </w:r>
    </w:p>
    <w:p w14:paraId="2AEE35F6">
      <w:pPr>
        <w:pStyle w:val="16"/>
      </w:pPr>
      <w:r>
        <w:rPr>
          <w:rFonts w:ascii="微软雅黑" w:hAnsi="微软雅黑" w:eastAsia="微软雅黑"/>
        </w:rPr>
        <w:t>支持按钮级别权限控制</w:t>
      </w:r>
    </w:p>
    <w:p w14:paraId="078B8035">
      <w:pPr>
        <w:pStyle w:val="16"/>
      </w:pPr>
      <w:r>
        <w:rPr>
          <w:rFonts w:ascii="微软雅黑" w:hAnsi="微软雅黑" w:eastAsia="微软雅黑"/>
        </w:rPr>
        <w:t>接口级别权限校验</w:t>
      </w:r>
    </w:p>
    <w:p w14:paraId="3ACDA497"/>
    <w:p w14:paraId="30474482">
      <w:pPr>
        <w:pStyle w:val="6"/>
      </w:pPr>
      <w:r>
        <w:rPr>
          <w:rFonts w:ascii="微软雅黑" w:hAnsi="微软雅黑" w:eastAsia="微软雅黑"/>
          <w:color w:val="7F8C8D"/>
          <w:sz w:val="24"/>
        </w:rPr>
        <w:t>3.4.3 数据安全</w:t>
      </w:r>
    </w:p>
    <w:p w14:paraId="0E99C8CC">
      <w:pPr>
        <w:pStyle w:val="16"/>
      </w:pPr>
      <w:r>
        <w:rPr>
          <w:rFonts w:ascii="微软雅黑" w:hAnsi="微软雅黑" w:eastAsia="微软雅黑"/>
        </w:rPr>
        <w:t>敏感数据加密存储</w:t>
      </w:r>
    </w:p>
    <w:p w14:paraId="4562C18C">
      <w:pPr>
        <w:pStyle w:val="16"/>
      </w:pPr>
      <w:r>
        <w:rPr>
          <w:rFonts w:ascii="微软雅黑" w:hAnsi="微软雅黑" w:eastAsia="微软雅黑"/>
        </w:rPr>
        <w:t>SQL注入防护（MyBatis参数化查询）</w:t>
      </w:r>
    </w:p>
    <w:p w14:paraId="6BB241A4">
      <w:pPr>
        <w:pStyle w:val="16"/>
      </w:pPr>
      <w:r>
        <w:rPr>
          <w:rFonts w:ascii="微软雅黑" w:hAnsi="微软雅黑" w:eastAsia="微软雅黑"/>
        </w:rPr>
        <w:t>XSS攻击防护</w:t>
      </w:r>
    </w:p>
    <w:p w14:paraId="4066785E">
      <w:pPr>
        <w:pStyle w:val="16"/>
      </w:pPr>
      <w:r>
        <w:rPr>
          <w:rFonts w:ascii="微软雅黑" w:hAnsi="微软雅黑" w:eastAsia="微软雅黑"/>
        </w:rPr>
        <w:t>CSRF攻击防护</w:t>
      </w:r>
    </w:p>
    <w:p w14:paraId="36166C76"/>
    <w:p w14:paraId="5F68E4E7">
      <w:pPr>
        <w:pStyle w:val="5"/>
      </w:pPr>
      <w:r>
        <w:rPr>
          <w:rFonts w:ascii="微软雅黑" w:hAnsi="微软雅黑" w:eastAsia="微软雅黑"/>
          <w:color w:val="34495E"/>
          <w:sz w:val="28"/>
        </w:rPr>
        <w:t>3.5 部署架构</w:t>
      </w:r>
    </w:p>
    <w:p w14:paraId="16B80C06">
      <w:pPr>
        <w:pStyle w:val="6"/>
      </w:pPr>
      <w:r>
        <w:rPr>
          <w:rFonts w:ascii="微软雅黑" w:hAnsi="微软雅黑" w:eastAsia="微软雅黑"/>
          <w:color w:val="7F8C8D"/>
          <w:sz w:val="24"/>
        </w:rPr>
        <w:t>3.5.1 部署方案</w:t>
      </w:r>
    </w:p>
    <w:p w14:paraId="34D744FB">
      <w:pPr>
        <w:jc w:val="center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drawing>
          <wp:inline distT="0" distB="0" distL="114300" distR="114300">
            <wp:extent cx="1852930" cy="2000885"/>
            <wp:effectExtent l="0" t="0" r="1270" b="5715"/>
            <wp:docPr id="2" name="E657119C-6982-421D-8BA7-E74DEB70A7D9-6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657119C-6982-421D-8BA7-E74DEB70A7D9-6" descr="wp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293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A9D13">
      <w:pPr>
        <w:pStyle w:val="15"/>
        <w:jc w:val="center"/>
        <w:rPr>
          <w:rFonts w:ascii="Consolas" w:hAnsi="Consolas"/>
          <w:color w:val="333333"/>
          <w:sz w:val="18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</w:p>
    <w:p w14:paraId="766E8E04">
      <w:pPr>
        <w:pStyle w:val="6"/>
      </w:pPr>
      <w:r>
        <w:rPr>
          <w:rFonts w:ascii="微软雅黑" w:hAnsi="微软雅黑" w:eastAsia="微软雅黑"/>
          <w:color w:val="7F8C8D"/>
          <w:sz w:val="24"/>
        </w:rPr>
        <w:t>3.5.2 环境规划</w:t>
      </w:r>
    </w:p>
    <w:p w14:paraId="2D13B907">
      <w:pPr>
        <w:pStyle w:val="15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6</w:t>
      </w:r>
      <w:r>
        <w:fldChar w:fldCharType="end"/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8233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2980B9"/>
          </w:tcPr>
          <w:p w14:paraId="01EB99E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环境</w:t>
            </w:r>
          </w:p>
        </w:tc>
        <w:tc>
          <w:tcPr>
            <w:tcW w:w="2880" w:type="dxa"/>
            <w:shd w:val="clear" w:color="auto" w:fill="2980B9"/>
          </w:tcPr>
          <w:p w14:paraId="069F2E9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  <w:tc>
          <w:tcPr>
            <w:tcW w:w="2880" w:type="dxa"/>
            <w:shd w:val="clear" w:color="auto" w:fill="2980B9"/>
          </w:tcPr>
          <w:p w14:paraId="7FFC40A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配置</w:t>
            </w:r>
          </w:p>
        </w:tc>
      </w:tr>
      <w:tr w14:paraId="5C313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6AD8F81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开发环境</w:t>
            </w:r>
          </w:p>
        </w:tc>
        <w:tc>
          <w:tcPr>
            <w:tcW w:w="2880" w:type="dxa"/>
          </w:tcPr>
          <w:p w14:paraId="6B6BFF1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功能开发、单元测试</w:t>
            </w:r>
          </w:p>
        </w:tc>
        <w:tc>
          <w:tcPr>
            <w:tcW w:w="2880" w:type="dxa"/>
          </w:tcPr>
          <w:p w14:paraId="2F9F8F8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单机部署</w:t>
            </w:r>
          </w:p>
        </w:tc>
      </w:tr>
      <w:tr w14:paraId="14D8F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E3AD1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测试环境</w:t>
            </w:r>
          </w:p>
        </w:tc>
        <w:tc>
          <w:tcPr>
            <w:tcW w:w="2880" w:type="dxa"/>
          </w:tcPr>
          <w:p w14:paraId="2270E44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集成测试、性能测试</w:t>
            </w:r>
          </w:p>
        </w:tc>
        <w:tc>
          <w:tcPr>
            <w:tcW w:w="2880" w:type="dxa"/>
          </w:tcPr>
          <w:p w14:paraId="6C869B4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单机部署</w:t>
            </w:r>
          </w:p>
        </w:tc>
      </w:tr>
      <w:tr w14:paraId="42CA9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FE5B3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预发布环境</w:t>
            </w:r>
          </w:p>
        </w:tc>
        <w:tc>
          <w:tcPr>
            <w:tcW w:w="2880" w:type="dxa"/>
          </w:tcPr>
          <w:p w14:paraId="1B9C6CF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上线前验证</w:t>
            </w:r>
          </w:p>
        </w:tc>
        <w:tc>
          <w:tcPr>
            <w:tcW w:w="2880" w:type="dxa"/>
          </w:tcPr>
          <w:p w14:paraId="7AFD185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集群部署</w:t>
            </w:r>
          </w:p>
        </w:tc>
      </w:tr>
      <w:tr w14:paraId="5C43E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799AE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生产环境</w:t>
            </w:r>
          </w:p>
        </w:tc>
        <w:tc>
          <w:tcPr>
            <w:tcW w:w="2880" w:type="dxa"/>
          </w:tcPr>
          <w:p w14:paraId="4579CE9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正式运行</w:t>
            </w:r>
          </w:p>
        </w:tc>
        <w:tc>
          <w:tcPr>
            <w:tcW w:w="2880" w:type="dxa"/>
          </w:tcPr>
          <w:p w14:paraId="6832F9A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集群部署，高可用</w:t>
            </w:r>
          </w:p>
        </w:tc>
      </w:tr>
    </w:tbl>
    <w:p w14:paraId="2E74D266"/>
    <w:p w14:paraId="094DB05A"/>
    <w:p w14:paraId="724CBE80">
      <w:pPr>
        <w:pStyle w:val="4"/>
      </w:pPr>
      <w:r>
        <w:rPr>
          <w:rFonts w:ascii="微软雅黑" w:hAnsi="微软雅黑" w:eastAsia="微软雅黑"/>
          <w:color w:val="2980B9"/>
          <w:sz w:val="36"/>
        </w:rPr>
        <w:t>四、系统模块开发实现</w:t>
      </w:r>
    </w:p>
    <w:p w14:paraId="12F2BF1C"/>
    <w:p w14:paraId="6D6930F9">
      <w:pPr>
        <w:pStyle w:val="5"/>
      </w:pPr>
      <w:r>
        <w:rPr>
          <w:rFonts w:ascii="微软雅黑" w:hAnsi="微软雅黑" w:eastAsia="微软雅黑"/>
          <w:color w:val="34495E"/>
          <w:sz w:val="28"/>
        </w:rPr>
        <w:t>4.1 开发规范</w:t>
      </w:r>
    </w:p>
    <w:p w14:paraId="63230767">
      <w:pPr>
        <w:pStyle w:val="6"/>
      </w:pPr>
      <w:r>
        <w:rPr>
          <w:rFonts w:ascii="微软雅黑" w:hAnsi="微软雅黑" w:eastAsia="微软雅黑"/>
          <w:color w:val="7F8C8D"/>
          <w:sz w:val="24"/>
        </w:rPr>
        <w:t>4.1.1 代码规范</w:t>
      </w:r>
    </w:p>
    <w:p w14:paraId="59D5F2FF">
      <w:pPr>
        <w:pStyle w:val="16"/>
      </w:pPr>
      <w:r>
        <w:rPr>
          <w:rFonts w:ascii="微软雅黑" w:hAnsi="微软雅黑" w:eastAsia="微软雅黑"/>
          <w:b/>
        </w:rPr>
        <w:t>命名规范</w:t>
      </w:r>
      <w:r>
        <w:rPr>
          <w:rFonts w:ascii="微软雅黑" w:hAnsi="微软雅黑" w:eastAsia="微软雅黑"/>
        </w:rPr>
        <w:t>：类名大驼峰，方法名小驼峰，常量全大写下划线</w:t>
      </w:r>
    </w:p>
    <w:p w14:paraId="4DA045B9">
      <w:pPr>
        <w:pStyle w:val="16"/>
      </w:pPr>
      <w:r>
        <w:rPr>
          <w:rFonts w:ascii="微软雅黑" w:hAnsi="微软雅黑" w:eastAsia="微软雅黑"/>
          <w:b/>
        </w:rPr>
        <w:t>注释规范</w:t>
      </w:r>
      <w:r>
        <w:rPr>
          <w:rFonts w:ascii="微软雅黑" w:hAnsi="微软雅黑" w:eastAsia="微软雅黑"/>
        </w:rPr>
        <w:t>：类、方法必须有注释，复杂逻辑需添加行内注释</w:t>
      </w:r>
    </w:p>
    <w:p w14:paraId="69608B40">
      <w:pPr>
        <w:pStyle w:val="16"/>
      </w:pPr>
      <w:r>
        <w:rPr>
          <w:rFonts w:ascii="微软雅黑" w:hAnsi="微软雅黑" w:eastAsia="微软雅黑"/>
          <w:b/>
        </w:rPr>
        <w:t>格式规范</w:t>
      </w:r>
      <w:r>
        <w:rPr>
          <w:rFonts w:ascii="微软雅黑" w:hAnsi="微软雅黑" w:eastAsia="微软雅黑"/>
        </w:rPr>
        <w:t>：使用统一的代码格式化配置</w:t>
      </w:r>
    </w:p>
    <w:p w14:paraId="589CBC5E">
      <w:pPr>
        <w:pStyle w:val="16"/>
      </w:pPr>
      <w:r>
        <w:rPr>
          <w:rFonts w:ascii="微软雅黑" w:hAnsi="微软雅黑" w:eastAsia="微软雅黑"/>
          <w:b/>
        </w:rPr>
        <w:t>异常处理</w:t>
      </w:r>
      <w:r>
        <w:rPr>
          <w:rFonts w:ascii="微软雅黑" w:hAnsi="微软雅黑" w:eastAsia="微软雅黑"/>
        </w:rPr>
        <w:t>：统一异常处理，不允许吞异常</w:t>
      </w:r>
    </w:p>
    <w:p w14:paraId="53852C31"/>
    <w:p w14:paraId="695EF6E4">
      <w:pPr>
        <w:pStyle w:val="6"/>
      </w:pPr>
      <w:r>
        <w:rPr>
          <w:rFonts w:ascii="微软雅黑" w:hAnsi="微软雅黑" w:eastAsia="微软雅黑"/>
          <w:color w:val="7F8C8D"/>
          <w:sz w:val="24"/>
        </w:rPr>
        <w:t>4.1.2 接口规范</w:t>
      </w:r>
    </w:p>
    <w:p w14:paraId="7C23DD58">
      <w:pPr>
        <w:pStyle w:val="16"/>
      </w:pPr>
      <w:r>
        <w:rPr>
          <w:rFonts w:ascii="微软雅黑" w:hAnsi="微软雅黑" w:eastAsia="微软雅黑"/>
        </w:rPr>
        <w:t>RESTful API设计风格</w:t>
      </w:r>
    </w:p>
    <w:p w14:paraId="5D221C36">
      <w:pPr>
        <w:pStyle w:val="16"/>
      </w:pPr>
      <w:r>
        <w:rPr>
          <w:rFonts w:ascii="微软雅黑" w:hAnsi="微软雅黑" w:eastAsia="微软雅黑"/>
        </w:rPr>
        <w:t>统一响应格式：</w:t>
      </w:r>
      <w:r>
        <w:rPr>
          <w:rFonts w:ascii="Consolas" w:hAnsi="Consolas"/>
          <w:color w:val="E74C3C"/>
          <w:sz w:val="20"/>
        </w:rPr>
        <w:t>{code, message, data}</w:t>
      </w:r>
    </w:p>
    <w:p w14:paraId="112A22EE">
      <w:pPr>
        <w:pStyle w:val="16"/>
      </w:pPr>
      <w:r>
        <w:rPr>
          <w:rFonts w:ascii="微软雅黑" w:hAnsi="微软雅黑" w:eastAsia="微软雅黑"/>
        </w:rPr>
        <w:t>统一错误码定义</w:t>
      </w:r>
    </w:p>
    <w:p w14:paraId="6D8DE74B">
      <w:pPr>
        <w:pStyle w:val="16"/>
      </w:pPr>
      <w:r>
        <w:rPr>
          <w:rFonts w:ascii="微软雅黑" w:hAnsi="微软雅黑" w:eastAsia="微软雅黑"/>
        </w:rPr>
        <w:t>接口版本管理</w:t>
      </w:r>
    </w:p>
    <w:p w14:paraId="055BC631"/>
    <w:p w14:paraId="30E5716A">
      <w:pPr>
        <w:pStyle w:val="5"/>
      </w:pPr>
      <w:r>
        <w:rPr>
          <w:rFonts w:ascii="微软雅黑" w:hAnsi="微软雅黑" w:eastAsia="微软雅黑"/>
          <w:color w:val="34495E"/>
          <w:sz w:val="28"/>
        </w:rPr>
        <w:t>4.2 核心模块实现</w:t>
      </w:r>
    </w:p>
    <w:p w14:paraId="09B18500">
      <w:pPr>
        <w:pStyle w:val="6"/>
      </w:pPr>
      <w:r>
        <w:rPr>
          <w:rFonts w:ascii="微软雅黑" w:hAnsi="微软雅黑" w:eastAsia="微软雅黑"/>
          <w:color w:val="7F8C8D"/>
          <w:sz w:val="24"/>
        </w:rPr>
        <w:t>4.2.1 资源分配管理模块</w:t>
      </w:r>
    </w:p>
    <w:p w14:paraId="553226CE">
      <w:r>
        <w:rPr>
          <w:rFonts w:ascii="微软雅黑" w:hAnsi="微软雅黑" w:eastAsia="微软雅黑"/>
          <w:b/>
        </w:rPr>
        <w:t>实现要点</w:t>
      </w:r>
      <w:r>
        <w:rPr>
          <w:rFonts w:ascii="微软雅黑" w:hAnsi="微软雅黑" w:eastAsia="微软雅黑"/>
        </w:rPr>
        <w:t>：</w:t>
      </w:r>
    </w:p>
    <w:p w14:paraId="7A612A82">
      <w:pPr>
        <w:pStyle w:val="16"/>
      </w:pPr>
      <w:r>
        <w:rPr>
          <w:rFonts w:ascii="微软雅黑" w:hAnsi="微软雅黑" w:eastAsia="微软雅黑"/>
        </w:rPr>
        <w:t>采用RBAC模型实现权限管理</w:t>
      </w:r>
    </w:p>
    <w:p w14:paraId="292E0297">
      <w:pPr>
        <w:pStyle w:val="16"/>
      </w:pPr>
      <w:r>
        <w:rPr>
          <w:rFonts w:ascii="微软雅黑" w:hAnsi="微软雅黑" w:eastAsia="微软雅黑"/>
        </w:rPr>
        <w:t>用户-角色-权限三层关系设计</w:t>
      </w:r>
    </w:p>
    <w:p w14:paraId="11E0EC8D">
      <w:pPr>
        <w:pStyle w:val="16"/>
      </w:pPr>
      <w:r>
        <w:rPr>
          <w:rFonts w:ascii="微软雅黑" w:hAnsi="微软雅黑" w:eastAsia="微软雅黑"/>
        </w:rPr>
        <w:t>密码MD5加盐加密</w:t>
      </w:r>
    </w:p>
    <w:p w14:paraId="64568B3A">
      <w:pPr>
        <w:pStyle w:val="16"/>
      </w:pPr>
      <w:r>
        <w:rPr>
          <w:rFonts w:ascii="微软雅黑" w:hAnsi="微软雅黑" w:eastAsia="微软雅黑"/>
        </w:rPr>
        <w:t>先删除后插入的关系维护策略</w:t>
      </w:r>
    </w:p>
    <w:p w14:paraId="327E9ABC"/>
    <w:p w14:paraId="623C3370">
      <w:r>
        <w:rPr>
          <w:rFonts w:ascii="微软雅黑" w:hAnsi="微软雅黑" w:eastAsia="微软雅黑"/>
          <w:b/>
        </w:rPr>
        <w:t>核心代码</w:t>
      </w:r>
      <w:r>
        <w:rPr>
          <w:rFonts w:ascii="微软雅黑" w:hAnsi="微软雅黑" w:eastAsia="微软雅黑"/>
        </w:rPr>
        <w:t>：详见文档"一、资源分配管理"章节</w:t>
      </w:r>
    </w:p>
    <w:p w14:paraId="186D0073"/>
    <w:p w14:paraId="0881B282">
      <w:pPr>
        <w:pStyle w:val="6"/>
      </w:pPr>
      <w:r>
        <w:rPr>
          <w:rFonts w:ascii="微软雅黑" w:hAnsi="微软雅黑" w:eastAsia="微软雅黑"/>
          <w:color w:val="7F8C8D"/>
          <w:sz w:val="24"/>
        </w:rPr>
        <w:t>4.2.2 物料管理模块</w:t>
      </w:r>
    </w:p>
    <w:p w14:paraId="491950B8">
      <w:r>
        <w:rPr>
          <w:rFonts w:ascii="微软雅黑" w:hAnsi="微软雅黑" w:eastAsia="微软雅黑"/>
          <w:b/>
        </w:rPr>
        <w:t>实现要点</w:t>
      </w:r>
      <w:r>
        <w:rPr>
          <w:rFonts w:ascii="微软雅黑" w:hAnsi="微软雅黑" w:eastAsia="微软雅黑"/>
        </w:rPr>
        <w:t>：</w:t>
      </w:r>
    </w:p>
    <w:p w14:paraId="089D0A6A">
      <w:pPr>
        <w:pStyle w:val="16"/>
      </w:pPr>
      <w:r>
        <w:rPr>
          <w:rFonts w:ascii="微软雅黑" w:hAnsi="微软雅黑" w:eastAsia="微软雅黑"/>
        </w:rPr>
        <w:t>物料编码自动生成（日期+流水号）</w:t>
      </w:r>
    </w:p>
    <w:p w14:paraId="0FD7E0B4">
      <w:pPr>
        <w:pStyle w:val="16"/>
      </w:pPr>
      <w:r>
        <w:rPr>
          <w:rFonts w:ascii="微软雅黑" w:hAnsi="微软雅黑" w:eastAsia="微软雅黑"/>
        </w:rPr>
        <w:t>MRP计算逻辑：毛需求 = 订单数量 × BOM用量 × (1 + 损耗率)</w:t>
      </w:r>
    </w:p>
    <w:p w14:paraId="5C782490">
      <w:pPr>
        <w:pStyle w:val="16"/>
      </w:pPr>
      <w:r>
        <w:rPr>
          <w:rFonts w:ascii="微软雅黑" w:hAnsi="微软雅黑" w:eastAsia="微软雅黑"/>
        </w:rPr>
        <w:t>净需求 = 毛需求 - 现有库存 - 在途库存</w:t>
      </w:r>
    </w:p>
    <w:p w14:paraId="14F2AEE3">
      <w:pPr>
        <w:pStyle w:val="16"/>
      </w:pPr>
      <w:r>
        <w:rPr>
          <w:rFonts w:ascii="微软雅黑" w:hAnsi="微软雅黑" w:eastAsia="微软雅黑"/>
        </w:rPr>
        <w:t>一键生成入库单</w:t>
      </w:r>
    </w:p>
    <w:p w14:paraId="1FF54B0D"/>
    <w:p w14:paraId="0A90A1DA">
      <w:r>
        <w:rPr>
          <w:rFonts w:ascii="微软雅黑" w:hAnsi="微软雅黑" w:eastAsia="微软雅黑"/>
          <w:b/>
        </w:rPr>
        <w:t>核心代码</w:t>
      </w:r>
      <w:r>
        <w:rPr>
          <w:rFonts w:ascii="微软雅黑" w:hAnsi="微软雅黑" w:eastAsia="微软雅黑"/>
        </w:rPr>
        <w:t>：详见文档"二、物料管理"章节</w:t>
      </w:r>
    </w:p>
    <w:p w14:paraId="3E106BF4"/>
    <w:p w14:paraId="61CBD438">
      <w:pPr>
        <w:pStyle w:val="6"/>
      </w:pPr>
      <w:r>
        <w:rPr>
          <w:rFonts w:ascii="微软雅黑" w:hAnsi="微软雅黑" w:eastAsia="微软雅黑"/>
          <w:color w:val="7F8C8D"/>
          <w:sz w:val="24"/>
        </w:rPr>
        <w:t>4.2.3 仓库管理模块</w:t>
      </w:r>
    </w:p>
    <w:p w14:paraId="53CE68D3"/>
    <w:p w14:paraId="308635E1">
      <w:r>
        <w:rPr>
          <w:rFonts w:ascii="微软雅黑" w:hAnsi="微软雅黑" w:eastAsia="微软雅黑"/>
          <w:b/>
        </w:rPr>
        <w:t>实现要点</w:t>
      </w:r>
      <w:r>
        <w:rPr>
          <w:rFonts w:ascii="微软雅黑" w:hAnsi="微软雅黑" w:eastAsia="微软雅黑"/>
        </w:rPr>
        <w:t>：</w:t>
      </w:r>
    </w:p>
    <w:p w14:paraId="459C6C5C">
      <w:pPr>
        <w:pStyle w:val="16"/>
      </w:pPr>
      <w:r>
        <w:rPr>
          <w:rFonts w:ascii="微软雅黑" w:hAnsi="微软雅黑" w:eastAsia="微软雅黑"/>
        </w:rPr>
        <w:t>库位矩阵可视化展示</w:t>
      </w:r>
    </w:p>
    <w:p w14:paraId="297B8F14">
      <w:pPr>
        <w:pStyle w:val="16"/>
      </w:pPr>
      <w:r>
        <w:rPr>
          <w:rFonts w:ascii="微软雅黑" w:hAnsi="微软雅黑" w:eastAsia="微软雅黑"/>
        </w:rPr>
        <w:t>二维坐标定位（行、列、层）</w:t>
      </w:r>
    </w:p>
    <w:p w14:paraId="28DC88EF">
      <w:pPr>
        <w:pStyle w:val="16"/>
      </w:pPr>
      <w:r>
        <w:rPr>
          <w:rFonts w:ascii="微软雅黑" w:hAnsi="微软雅黑" w:eastAsia="微软雅黑"/>
        </w:rPr>
        <w:t>库位状态管理（空闲/占用/锁定）</w:t>
      </w:r>
    </w:p>
    <w:p w14:paraId="1C4E0C88">
      <w:pPr>
        <w:pStyle w:val="16"/>
      </w:pPr>
      <w:r>
        <w:rPr>
          <w:rFonts w:ascii="微软雅黑" w:hAnsi="微软雅黑" w:eastAsia="微软雅黑"/>
        </w:rPr>
        <w:t>库房看板数据实时刷新</w:t>
      </w:r>
    </w:p>
    <w:p w14:paraId="03CC0E8B"/>
    <w:p w14:paraId="4A4116F7">
      <w:r>
        <w:rPr>
          <w:rFonts w:ascii="微软雅黑" w:hAnsi="微软雅黑" w:eastAsia="微软雅黑"/>
          <w:b/>
        </w:rPr>
        <w:t>核心代码</w:t>
      </w:r>
      <w:r>
        <w:rPr>
          <w:rFonts w:ascii="微软雅黑" w:hAnsi="微软雅黑" w:eastAsia="微软雅黑"/>
        </w:rPr>
        <w:t>：详见文档"三、仓库管理"章节</w:t>
      </w:r>
    </w:p>
    <w:p w14:paraId="4DF09B5E"/>
    <w:p w14:paraId="4F587990">
      <w:pPr>
        <w:pStyle w:val="6"/>
      </w:pPr>
      <w:r>
        <w:rPr>
          <w:rFonts w:ascii="微软雅黑" w:hAnsi="微软雅黑" w:eastAsia="微软雅黑"/>
          <w:color w:val="7F8C8D"/>
          <w:sz w:val="24"/>
        </w:rPr>
        <w:t>4.2.4 产品数据中心模块</w:t>
      </w:r>
    </w:p>
    <w:p w14:paraId="46975FB6"/>
    <w:p w14:paraId="15326CAA">
      <w:r>
        <w:rPr>
          <w:rFonts w:ascii="微软雅黑" w:hAnsi="微软雅黑" w:eastAsia="微软雅黑"/>
          <w:b/>
        </w:rPr>
        <w:t>实现要点</w:t>
      </w:r>
      <w:r>
        <w:rPr>
          <w:rFonts w:ascii="微软雅黑" w:hAnsi="微软雅黑" w:eastAsia="微软雅黑"/>
        </w:rPr>
        <w:t>：</w:t>
      </w:r>
    </w:p>
    <w:p w14:paraId="317C9A2A">
      <w:pPr>
        <w:pStyle w:val="16"/>
      </w:pPr>
      <w:r>
        <w:rPr>
          <w:rFonts w:ascii="微软雅黑" w:hAnsi="微软雅黑" w:eastAsia="微软雅黑"/>
        </w:rPr>
        <w:t>BOM树形结构设计</w:t>
      </w:r>
    </w:p>
    <w:p w14:paraId="1C649715">
      <w:pPr>
        <w:pStyle w:val="16"/>
      </w:pPr>
      <w:r>
        <w:rPr>
          <w:rFonts w:ascii="微软雅黑" w:hAnsi="微软雅黑" w:eastAsia="微软雅黑"/>
        </w:rPr>
        <w:t>父子关系递归展开</w:t>
      </w:r>
    </w:p>
    <w:p w14:paraId="439582B4">
      <w:pPr>
        <w:pStyle w:val="16"/>
      </w:pPr>
      <w:r>
        <w:rPr>
          <w:rFonts w:ascii="微软雅黑" w:hAnsi="微软雅黑" w:eastAsia="微软雅黑"/>
        </w:rPr>
        <w:t>BOM版本管理</w:t>
      </w:r>
    </w:p>
    <w:p w14:paraId="2FBAE78C">
      <w:pPr>
        <w:pStyle w:val="16"/>
      </w:pPr>
      <w:r>
        <w:rPr>
          <w:rFonts w:ascii="微软雅黑" w:hAnsi="微软雅黑" w:eastAsia="微软雅黑"/>
        </w:rPr>
        <w:t>审核锁定机制</w:t>
      </w:r>
    </w:p>
    <w:p w14:paraId="30EB6C0B"/>
    <w:p w14:paraId="1CB0E007">
      <w:r>
        <w:rPr>
          <w:rFonts w:ascii="微软雅黑" w:hAnsi="微软雅黑" w:eastAsia="微软雅黑"/>
          <w:b/>
        </w:rPr>
        <w:t>核心代码</w:t>
      </w:r>
      <w:r>
        <w:rPr>
          <w:rFonts w:ascii="微软雅黑" w:hAnsi="微软雅黑" w:eastAsia="微软雅黑"/>
        </w:rPr>
        <w:t>：详见文档"四、产品数据中心"章节</w:t>
      </w:r>
    </w:p>
    <w:p w14:paraId="372F17E2"/>
    <w:p w14:paraId="3B0CD24A">
      <w:pPr>
        <w:pStyle w:val="6"/>
      </w:pPr>
      <w:r>
        <w:rPr>
          <w:rFonts w:ascii="微软雅黑" w:hAnsi="微软雅黑" w:eastAsia="微软雅黑"/>
          <w:color w:val="7F8C8D"/>
          <w:sz w:val="24"/>
        </w:rPr>
        <w:t>4.2.5 生产管理模块</w:t>
      </w:r>
    </w:p>
    <w:p w14:paraId="03F06275"/>
    <w:p w14:paraId="0B49F2BD">
      <w:r>
        <w:rPr>
          <w:rFonts w:ascii="微软雅黑" w:hAnsi="微软雅黑" w:eastAsia="微软雅黑"/>
          <w:b/>
        </w:rPr>
        <w:t>实现要点</w:t>
      </w:r>
      <w:r>
        <w:rPr>
          <w:rFonts w:ascii="微软雅黑" w:hAnsi="微软雅黑" w:eastAsia="微软雅黑"/>
        </w:rPr>
        <w:t>：</w:t>
      </w:r>
    </w:p>
    <w:p w14:paraId="69556428">
      <w:pPr>
        <w:pStyle w:val="16"/>
      </w:pPr>
      <w:r>
        <w:rPr>
          <w:rFonts w:ascii="微软雅黑" w:hAnsi="微软雅黑" w:eastAsia="微软雅黑"/>
        </w:rPr>
        <w:t>派工单状态机设计</w:t>
      </w:r>
    </w:p>
    <w:p w14:paraId="26B82F78">
      <w:pPr>
        <w:pStyle w:val="16"/>
      </w:pPr>
      <w:r>
        <w:rPr>
          <w:rFonts w:ascii="微软雅黑" w:hAnsi="微软雅黑" w:eastAsia="微软雅黑"/>
        </w:rPr>
        <w:t>开工/完工流程控制</w:t>
      </w:r>
    </w:p>
    <w:p w14:paraId="0264BE26">
      <w:pPr>
        <w:pStyle w:val="16"/>
      </w:pPr>
      <w:r>
        <w:rPr>
          <w:rFonts w:ascii="微软雅黑" w:hAnsi="微软雅黑" w:eastAsia="微软雅黑"/>
        </w:rPr>
        <w:t>累计数量更新</w:t>
      </w:r>
    </w:p>
    <w:p w14:paraId="355AED62">
      <w:pPr>
        <w:pStyle w:val="16"/>
      </w:pPr>
      <w:r>
        <w:rPr>
          <w:rFonts w:ascii="微软雅黑" w:hAnsi="微软雅黑" w:eastAsia="微软雅黑"/>
        </w:rPr>
        <w:t>工时统计计算</w:t>
      </w:r>
    </w:p>
    <w:p w14:paraId="0387ECBE"/>
    <w:p w14:paraId="7F9041B2">
      <w:r>
        <w:rPr>
          <w:rFonts w:ascii="微软雅黑" w:hAnsi="微软雅黑" w:eastAsia="微软雅黑"/>
          <w:b/>
        </w:rPr>
        <w:t>核心代码</w:t>
      </w:r>
      <w:r>
        <w:rPr>
          <w:rFonts w:ascii="微软雅黑" w:hAnsi="微软雅黑" w:eastAsia="微软雅黑"/>
        </w:rPr>
        <w:t>：详见文档"五、生产管理"章节</w:t>
      </w:r>
    </w:p>
    <w:p w14:paraId="4C9C3583"/>
    <w:p w14:paraId="526312CB">
      <w:pPr>
        <w:pStyle w:val="6"/>
      </w:pPr>
      <w:r>
        <w:rPr>
          <w:rFonts w:ascii="微软雅黑" w:hAnsi="微软雅黑" w:eastAsia="微软雅黑"/>
          <w:color w:val="7F8C8D"/>
          <w:sz w:val="24"/>
        </w:rPr>
        <w:t>4.2.6 质量管理模块</w:t>
      </w:r>
    </w:p>
    <w:p w14:paraId="33DC962C"/>
    <w:p w14:paraId="2FB3253C">
      <w:r>
        <w:rPr>
          <w:rFonts w:ascii="微软雅黑" w:hAnsi="微软雅黑" w:eastAsia="微软雅黑"/>
          <w:b/>
        </w:rPr>
        <w:t>实现要点</w:t>
      </w:r>
      <w:r>
        <w:rPr>
          <w:rFonts w:ascii="微软雅黑" w:hAnsi="微软雅黑" w:eastAsia="微软雅黑"/>
        </w:rPr>
        <w:t>：</w:t>
      </w:r>
    </w:p>
    <w:p w14:paraId="1140A787">
      <w:pPr>
        <w:pStyle w:val="16"/>
      </w:pPr>
      <w:r>
        <w:rPr>
          <w:rFonts w:ascii="微软雅黑" w:hAnsi="微软雅黑" w:eastAsia="微软雅黑"/>
        </w:rPr>
        <w:t>计量型/计数型检验</w:t>
      </w:r>
    </w:p>
    <w:p w14:paraId="7BDA79C4">
      <w:pPr>
        <w:pStyle w:val="16"/>
      </w:pPr>
      <w:r>
        <w:rPr>
          <w:rFonts w:ascii="微软雅黑" w:hAnsi="微软雅黑" w:eastAsia="微软雅黑"/>
        </w:rPr>
        <w:t>合格判定逻辑（允差范围）</w:t>
      </w:r>
    </w:p>
    <w:p w14:paraId="7CF1D71A">
      <w:pPr>
        <w:pStyle w:val="16"/>
      </w:pPr>
      <w:r>
        <w:rPr>
          <w:rFonts w:ascii="微软雅黑" w:hAnsi="微软雅黑" w:eastAsia="微软雅黑"/>
        </w:rPr>
        <w:t>质检任务分配</w:t>
      </w:r>
    </w:p>
    <w:p w14:paraId="23484799">
      <w:pPr>
        <w:pStyle w:val="16"/>
      </w:pPr>
      <w:r>
        <w:rPr>
          <w:rFonts w:ascii="微软雅黑" w:hAnsi="微软雅黑" w:eastAsia="微软雅黑"/>
        </w:rPr>
        <w:t>质量追溯链条</w:t>
      </w:r>
    </w:p>
    <w:p w14:paraId="732EAF0F"/>
    <w:p w14:paraId="57F2EEDD">
      <w:r>
        <w:rPr>
          <w:rFonts w:ascii="微软雅黑" w:hAnsi="微软雅黑" w:eastAsia="微软雅黑"/>
          <w:b/>
        </w:rPr>
        <w:t>核心代码</w:t>
      </w:r>
      <w:r>
        <w:rPr>
          <w:rFonts w:ascii="微软雅黑" w:hAnsi="微软雅黑" w:eastAsia="微软雅黑"/>
        </w:rPr>
        <w:t>：详见文档"六、质量管理"章节</w:t>
      </w:r>
    </w:p>
    <w:p w14:paraId="23CD2971"/>
    <w:p w14:paraId="39DC37A2">
      <w:pPr>
        <w:pStyle w:val="6"/>
      </w:pPr>
      <w:r>
        <w:rPr>
          <w:rFonts w:ascii="微软雅黑" w:hAnsi="微软雅黑" w:eastAsia="微软雅黑"/>
          <w:color w:val="7F8C8D"/>
          <w:sz w:val="24"/>
        </w:rPr>
        <w:t>4.2.7 订单管理模块</w:t>
      </w:r>
    </w:p>
    <w:p w14:paraId="270E82FF"/>
    <w:p w14:paraId="6C7977DD">
      <w:r>
        <w:rPr>
          <w:rFonts w:ascii="微软雅黑" w:hAnsi="微软雅黑" w:eastAsia="微软雅黑"/>
          <w:b/>
        </w:rPr>
        <w:t>实现要点</w:t>
      </w:r>
      <w:r>
        <w:rPr>
          <w:rFonts w:ascii="微软雅黑" w:hAnsi="微软雅黑" w:eastAsia="微软雅黑"/>
        </w:rPr>
        <w:t>：</w:t>
      </w:r>
    </w:p>
    <w:p w14:paraId="36686E84">
      <w:pPr>
        <w:pStyle w:val="16"/>
      </w:pPr>
      <w:r>
        <w:rPr>
          <w:rFonts w:ascii="微软雅黑" w:hAnsi="微软雅黑" w:eastAsia="微软雅黑"/>
        </w:rPr>
        <w:t>订单状态机设计</w:t>
      </w:r>
    </w:p>
    <w:p w14:paraId="39D5CDDA">
      <w:pPr>
        <w:pStyle w:val="16"/>
      </w:pPr>
      <w:r>
        <w:rPr>
          <w:rFonts w:ascii="微软雅黑" w:hAnsi="微软雅黑" w:eastAsia="微软雅黑"/>
        </w:rPr>
        <w:t>BOM递归展开计算</w:t>
      </w:r>
    </w:p>
    <w:p w14:paraId="23FF60EB">
      <w:pPr>
        <w:pStyle w:val="16"/>
      </w:pPr>
      <w:r>
        <w:rPr>
          <w:rFonts w:ascii="微软雅黑" w:hAnsi="微软雅黑" w:eastAsia="微软雅黑"/>
        </w:rPr>
        <w:t>MRP自动生成</w:t>
      </w:r>
    </w:p>
    <w:p w14:paraId="083492A6">
      <w:pPr>
        <w:pStyle w:val="16"/>
      </w:pPr>
      <w:r>
        <w:rPr>
          <w:rFonts w:ascii="微软雅黑" w:hAnsi="微软雅黑" w:eastAsia="微软雅黑"/>
        </w:rPr>
        <w:t>派工单批量生成</w:t>
      </w:r>
    </w:p>
    <w:p w14:paraId="64182843"/>
    <w:p w14:paraId="7D957847">
      <w:r>
        <w:rPr>
          <w:rFonts w:ascii="微软雅黑" w:hAnsi="微软雅黑" w:eastAsia="微软雅黑"/>
          <w:b/>
        </w:rPr>
        <w:t>核心代码</w:t>
      </w:r>
      <w:r>
        <w:rPr>
          <w:rFonts w:ascii="微软雅黑" w:hAnsi="微软雅黑" w:eastAsia="微软雅黑"/>
        </w:rPr>
        <w:t>：详见文档"七、订单生产计划管理"章节</w:t>
      </w:r>
    </w:p>
    <w:p w14:paraId="7AD2DD5E"/>
    <w:p w14:paraId="3B132ABB">
      <w:pPr>
        <w:pStyle w:val="5"/>
      </w:pPr>
      <w:r>
        <w:rPr>
          <w:rFonts w:ascii="微软雅黑" w:hAnsi="微软雅黑" w:eastAsia="微软雅黑"/>
          <w:color w:val="34495E"/>
          <w:sz w:val="28"/>
        </w:rPr>
        <w:t>4.3 公共组件实现</w:t>
      </w:r>
    </w:p>
    <w:p w14:paraId="6655605F"/>
    <w:p w14:paraId="4C8C18BC">
      <w:pPr>
        <w:pStyle w:val="6"/>
      </w:pPr>
      <w:r>
        <w:rPr>
          <w:rFonts w:ascii="微软雅黑" w:hAnsi="微软雅黑" w:eastAsia="微软雅黑"/>
          <w:color w:val="7F8C8D"/>
          <w:sz w:val="24"/>
        </w:rPr>
        <w:t>4.3.1 统一响应封装</w:t>
      </w:r>
    </w:p>
    <w:p w14:paraId="6CAEC952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public class Result&lt;T&gt;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private Integer code;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private String message;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private T data;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public static &lt;T&gt; Result&lt;T&gt; success(T data)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return new Result&lt;&gt;(200, "success", data);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public static &lt;T&gt; Result&lt;T&gt; failure(String message)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return new Result&lt;&gt;(400, message, null);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417B9925"/>
    <w:p w14:paraId="2195EBB4">
      <w:pPr>
        <w:pStyle w:val="6"/>
      </w:pPr>
      <w:r>
        <w:rPr>
          <w:rFonts w:ascii="微软雅黑" w:hAnsi="微软雅黑" w:eastAsia="微软雅黑"/>
          <w:color w:val="7F8C8D"/>
          <w:sz w:val="24"/>
        </w:rPr>
        <w:t>4.3.2 统一异常处理</w:t>
      </w:r>
    </w:p>
    <w:p w14:paraId="60F7CCA3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@RestControllerAdvice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public class GlobalExceptionHandler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@ExceptionHandler(Exception.class)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public Result handleException(Exception e)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log.error("系统异常", e);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return Result.failure("系统异常，请联系管理员");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@ExceptionHandler(BusinessException.class)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public Result handleBusinessException(BusinessException e)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return Result.failure(e.getMessage());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3A5B17BD"/>
    <w:p w14:paraId="1A167461">
      <w:pPr>
        <w:pStyle w:val="6"/>
      </w:pPr>
      <w:r>
        <w:rPr>
          <w:rFonts w:ascii="微软雅黑" w:hAnsi="微软雅黑" w:eastAsia="微软雅黑"/>
          <w:color w:val="7F8C8D"/>
          <w:sz w:val="24"/>
        </w:rPr>
        <w:t>4.3.3 分页查询封装</w:t>
      </w:r>
    </w:p>
    <w:p w14:paraId="5EE6FA10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public class PageQuery&lt;T&gt;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private Integer current = 1;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private Integer size = 10;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private String orderBy;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public &lt;E&gt; Page&lt;E&gt; toPage()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return new Page&lt;&gt;(current, size);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241F20B0"/>
    <w:p w14:paraId="2973491E"/>
    <w:p w14:paraId="3F5DECE2">
      <w:pPr>
        <w:pStyle w:val="4"/>
      </w:pPr>
      <w:r>
        <w:rPr>
          <w:rFonts w:ascii="微软雅黑" w:hAnsi="微软雅黑" w:eastAsia="微软雅黑"/>
          <w:color w:val="2980B9"/>
          <w:sz w:val="36"/>
        </w:rPr>
        <w:t>五、系统集成测试</w:t>
      </w:r>
    </w:p>
    <w:p w14:paraId="5D68D522"/>
    <w:p w14:paraId="60AA2D3E">
      <w:pPr>
        <w:pStyle w:val="5"/>
      </w:pPr>
      <w:r>
        <w:rPr>
          <w:rFonts w:ascii="微软雅黑" w:hAnsi="微软雅黑" w:eastAsia="微软雅黑"/>
          <w:color w:val="34495E"/>
          <w:sz w:val="28"/>
        </w:rPr>
        <w:t>5.1 测试策略</w:t>
      </w:r>
    </w:p>
    <w:p w14:paraId="3A28336A"/>
    <w:p w14:paraId="1A1CE0D5">
      <w:pPr>
        <w:pStyle w:val="6"/>
      </w:pPr>
      <w:r>
        <w:rPr>
          <w:rFonts w:ascii="微软雅黑" w:hAnsi="微软雅黑" w:eastAsia="微软雅黑"/>
          <w:color w:val="7F8C8D"/>
          <w:sz w:val="24"/>
        </w:rPr>
        <w:t>5.1.1 测试类型</w:t>
      </w:r>
    </w:p>
    <w:p w14:paraId="21B7B80E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F076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2980B9"/>
          </w:tcPr>
          <w:p w14:paraId="7C084EE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测试类型</w:t>
            </w:r>
          </w:p>
        </w:tc>
        <w:tc>
          <w:tcPr>
            <w:tcW w:w="2880" w:type="dxa"/>
            <w:shd w:val="clear" w:color="auto" w:fill="2980B9"/>
          </w:tcPr>
          <w:p w14:paraId="5FC1AD6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测试内容</w:t>
            </w:r>
          </w:p>
        </w:tc>
        <w:tc>
          <w:tcPr>
            <w:tcW w:w="2880" w:type="dxa"/>
            <w:shd w:val="clear" w:color="auto" w:fill="2980B9"/>
          </w:tcPr>
          <w:p w14:paraId="10DB0AC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测试工具</w:t>
            </w:r>
          </w:p>
        </w:tc>
      </w:tr>
      <w:tr w14:paraId="55C57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7F98C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单元测试</w:t>
            </w:r>
          </w:p>
        </w:tc>
        <w:tc>
          <w:tcPr>
            <w:tcW w:w="2880" w:type="dxa"/>
          </w:tcPr>
          <w:p w14:paraId="29286AE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单个方法/类的功能验证</w:t>
            </w:r>
          </w:p>
        </w:tc>
        <w:tc>
          <w:tcPr>
            <w:tcW w:w="2880" w:type="dxa"/>
          </w:tcPr>
          <w:p w14:paraId="510D7A3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JUnit</w:t>
            </w:r>
          </w:p>
        </w:tc>
      </w:tr>
      <w:tr w14:paraId="7BAFB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C9F3D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集成测试</w:t>
            </w:r>
          </w:p>
        </w:tc>
        <w:tc>
          <w:tcPr>
            <w:tcW w:w="2880" w:type="dxa"/>
          </w:tcPr>
          <w:p w14:paraId="34A63DA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模块间交互验证</w:t>
            </w:r>
          </w:p>
        </w:tc>
        <w:tc>
          <w:tcPr>
            <w:tcW w:w="2880" w:type="dxa"/>
          </w:tcPr>
          <w:p w14:paraId="063970B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Postman</w:t>
            </w:r>
          </w:p>
        </w:tc>
      </w:tr>
      <w:tr w14:paraId="5978D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F5EC5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系统测试</w:t>
            </w:r>
          </w:p>
        </w:tc>
        <w:tc>
          <w:tcPr>
            <w:tcW w:w="2880" w:type="dxa"/>
          </w:tcPr>
          <w:p w14:paraId="2A24BDA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完整业务流程验证</w:t>
            </w:r>
          </w:p>
        </w:tc>
        <w:tc>
          <w:tcPr>
            <w:tcW w:w="2880" w:type="dxa"/>
          </w:tcPr>
          <w:p w14:paraId="448171C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手工测试</w:t>
            </w:r>
          </w:p>
        </w:tc>
      </w:tr>
      <w:tr w14:paraId="0C0FF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2F452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性能测试</w:t>
            </w:r>
          </w:p>
        </w:tc>
        <w:tc>
          <w:tcPr>
            <w:tcW w:w="2880" w:type="dxa"/>
          </w:tcPr>
          <w:p w14:paraId="33E8557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系统性能指标验证</w:t>
            </w:r>
          </w:p>
        </w:tc>
        <w:tc>
          <w:tcPr>
            <w:tcW w:w="2880" w:type="dxa"/>
          </w:tcPr>
          <w:p w14:paraId="6072D52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JMeter</w:t>
            </w:r>
          </w:p>
        </w:tc>
      </w:tr>
      <w:tr w14:paraId="42F56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26117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安全测试</w:t>
            </w:r>
          </w:p>
        </w:tc>
        <w:tc>
          <w:tcPr>
            <w:tcW w:w="2880" w:type="dxa"/>
          </w:tcPr>
          <w:p w14:paraId="66C21E4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安全漏洞扫描</w:t>
            </w:r>
          </w:p>
        </w:tc>
        <w:tc>
          <w:tcPr>
            <w:tcW w:w="2880" w:type="dxa"/>
          </w:tcPr>
          <w:p w14:paraId="31313C6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OWASP ZAP</w:t>
            </w:r>
          </w:p>
        </w:tc>
      </w:tr>
    </w:tbl>
    <w:p w14:paraId="79CC04BD"/>
    <w:p w14:paraId="3299AEFE">
      <w:pPr>
        <w:pStyle w:val="6"/>
      </w:pPr>
      <w:r>
        <w:rPr>
          <w:rFonts w:ascii="微软雅黑" w:hAnsi="微软雅黑" w:eastAsia="微软雅黑"/>
          <w:color w:val="7F8C8D"/>
          <w:sz w:val="24"/>
        </w:rPr>
        <w:t>5.1.2 测试环境</w:t>
      </w:r>
    </w:p>
    <w:p w14:paraId="29D0CB1E"/>
    <w:p w14:paraId="38F36610">
      <w:pPr>
        <w:pStyle w:val="16"/>
      </w:pPr>
      <w:r>
        <w:rPr>
          <w:rFonts w:ascii="微软雅黑" w:hAnsi="微软雅黑" w:eastAsia="微软雅黑"/>
          <w:b/>
        </w:rPr>
        <w:t>硬件环境</w:t>
      </w:r>
      <w:r>
        <w:rPr>
          <w:rFonts w:ascii="微软雅黑" w:hAnsi="微软雅黑" w:eastAsia="微软雅黑"/>
        </w:rPr>
        <w:t>：与生产环境配置一致</w:t>
      </w:r>
    </w:p>
    <w:p w14:paraId="0A2ED321">
      <w:pPr>
        <w:pStyle w:val="16"/>
      </w:pPr>
      <w:r>
        <w:rPr>
          <w:rFonts w:ascii="微软雅黑" w:hAnsi="微软雅黑" w:eastAsia="微软雅黑"/>
          <w:b/>
        </w:rPr>
        <w:t>软件环境</w:t>
      </w:r>
      <w:r>
        <w:rPr>
          <w:rFonts w:ascii="微软雅黑" w:hAnsi="微软雅黑" w:eastAsia="微软雅黑"/>
        </w:rPr>
        <w:t>：相同版本的操作系统、数据库、中间件</w:t>
      </w:r>
    </w:p>
    <w:p w14:paraId="33FD0486">
      <w:pPr>
        <w:pStyle w:val="16"/>
      </w:pPr>
      <w:r>
        <w:rPr>
          <w:rFonts w:ascii="微软雅黑" w:hAnsi="微软雅黑" w:eastAsia="微软雅黑"/>
          <w:b/>
        </w:rPr>
        <w:t>数据准备</w:t>
      </w:r>
      <w:r>
        <w:rPr>
          <w:rFonts w:ascii="微软雅黑" w:hAnsi="微软雅黑" w:eastAsia="微软雅黑"/>
        </w:rPr>
        <w:t>：使用脱敏的生产数据或模拟数据</w:t>
      </w:r>
    </w:p>
    <w:p w14:paraId="370739F5"/>
    <w:p w14:paraId="525FB74A">
      <w:pPr>
        <w:pStyle w:val="5"/>
      </w:pPr>
      <w:r>
        <w:rPr>
          <w:rFonts w:ascii="微软雅黑" w:hAnsi="微软雅黑" w:eastAsia="微软雅黑"/>
          <w:color w:val="34495E"/>
          <w:sz w:val="28"/>
        </w:rPr>
        <w:t>5.2 功能测试</w:t>
      </w:r>
    </w:p>
    <w:p w14:paraId="388F0F37"/>
    <w:p w14:paraId="555CB158">
      <w:pPr>
        <w:pStyle w:val="6"/>
      </w:pPr>
      <w:r>
        <w:rPr>
          <w:rFonts w:ascii="微软雅黑" w:hAnsi="微软雅黑" w:eastAsia="微软雅黑"/>
          <w:color w:val="7F8C8D"/>
          <w:sz w:val="24"/>
        </w:rPr>
        <w:t>5.2.1 测试用例设计</w:t>
      </w:r>
    </w:p>
    <w:p w14:paraId="0159AE0D"/>
    <w:p w14:paraId="5C13139D">
      <w:r>
        <w:rPr>
          <w:rFonts w:ascii="微软雅黑" w:hAnsi="微软雅黑" w:eastAsia="微软雅黑"/>
          <w:b/>
        </w:rPr>
        <w:t>测试用例模板</w:t>
      </w:r>
      <w:r>
        <w:rPr>
          <w:rFonts w:ascii="微软雅黑" w:hAnsi="微软雅黑" w:eastAsia="微软雅黑"/>
        </w:rPr>
        <w:t>：</w:t>
      </w:r>
    </w:p>
    <w:p w14:paraId="352D54C6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F9A8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2980B9"/>
          </w:tcPr>
          <w:p w14:paraId="26374E1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4320" w:type="dxa"/>
            <w:shd w:val="clear" w:color="auto" w:fill="2980B9"/>
          </w:tcPr>
          <w:p w14:paraId="393C2F3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30C60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B2C352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用例编号</w:t>
            </w:r>
          </w:p>
        </w:tc>
        <w:tc>
          <w:tcPr>
            <w:tcW w:w="4320" w:type="dxa"/>
          </w:tcPr>
          <w:p w14:paraId="1916F0B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TC\_模块\_序号</w:t>
            </w:r>
          </w:p>
        </w:tc>
      </w:tr>
      <w:tr w14:paraId="7D2BF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E1D4D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用例名称</w:t>
            </w:r>
          </w:p>
        </w:tc>
        <w:tc>
          <w:tcPr>
            <w:tcW w:w="4320" w:type="dxa"/>
          </w:tcPr>
          <w:p w14:paraId="01B6592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简洁描述测试内容</w:t>
            </w:r>
          </w:p>
        </w:tc>
      </w:tr>
      <w:tr w14:paraId="3792D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77DFED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前置条件</w:t>
            </w:r>
          </w:p>
        </w:tc>
        <w:tc>
          <w:tcPr>
            <w:tcW w:w="4320" w:type="dxa"/>
          </w:tcPr>
          <w:p w14:paraId="0AF643A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执行测试前需要满足的条件</w:t>
            </w:r>
          </w:p>
        </w:tc>
      </w:tr>
      <w:tr w14:paraId="2AEAD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80B5EE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测试步骤</w:t>
            </w:r>
          </w:p>
        </w:tc>
        <w:tc>
          <w:tcPr>
            <w:tcW w:w="4320" w:type="dxa"/>
          </w:tcPr>
          <w:p w14:paraId="44DFDF5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详细的操作步骤</w:t>
            </w:r>
          </w:p>
        </w:tc>
      </w:tr>
      <w:tr w14:paraId="41614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77C38D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预期结果</w:t>
            </w:r>
          </w:p>
        </w:tc>
        <w:tc>
          <w:tcPr>
            <w:tcW w:w="4320" w:type="dxa"/>
          </w:tcPr>
          <w:p w14:paraId="7F7A9DE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期望的输出结果</w:t>
            </w:r>
          </w:p>
        </w:tc>
      </w:tr>
      <w:tr w14:paraId="12014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60EF4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实际结果</w:t>
            </w:r>
          </w:p>
        </w:tc>
        <w:tc>
          <w:tcPr>
            <w:tcW w:w="4320" w:type="dxa"/>
          </w:tcPr>
          <w:p w14:paraId="371B442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实际执行结果</w:t>
            </w:r>
          </w:p>
        </w:tc>
      </w:tr>
      <w:tr w14:paraId="536BE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2F4F0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测试状态</w:t>
            </w:r>
          </w:p>
        </w:tc>
        <w:tc>
          <w:tcPr>
            <w:tcW w:w="4320" w:type="dxa"/>
          </w:tcPr>
          <w:p w14:paraId="444D5A2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通过/失败/阻塞</w:t>
            </w:r>
          </w:p>
        </w:tc>
      </w:tr>
    </w:tbl>
    <w:p w14:paraId="5F682855"/>
    <w:p w14:paraId="018FD435">
      <w:pPr>
        <w:pStyle w:val="6"/>
      </w:pPr>
      <w:r>
        <w:rPr>
          <w:rFonts w:ascii="微软雅黑" w:hAnsi="微软雅黑" w:eastAsia="微软雅黑"/>
          <w:color w:val="7F8C8D"/>
          <w:sz w:val="24"/>
        </w:rPr>
        <w:t>5.2.2 核心功能测试用例</w:t>
      </w:r>
    </w:p>
    <w:p w14:paraId="2B05D36C"/>
    <w:p w14:paraId="1D0758E4">
      <w:r>
        <w:rPr>
          <w:rFonts w:ascii="微软雅黑" w:hAnsi="微软雅黑" w:eastAsia="微软雅黑"/>
          <w:b/>
        </w:rPr>
        <w:t>用户登录测试</w:t>
      </w:r>
      <w:r>
        <w:rPr>
          <w:rFonts w:ascii="微软雅黑" w:hAnsi="微软雅黑" w:eastAsia="微软雅黑"/>
        </w:rPr>
        <w:t>：</w:t>
      </w:r>
    </w:p>
    <w:p w14:paraId="0A2373FC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BE7D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2980B9"/>
          </w:tcPr>
          <w:p w14:paraId="60A37A1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用例编号</w:t>
            </w:r>
          </w:p>
        </w:tc>
        <w:tc>
          <w:tcPr>
            <w:tcW w:w="4320" w:type="dxa"/>
            <w:shd w:val="clear" w:color="auto" w:fill="2980B9"/>
          </w:tcPr>
          <w:p w14:paraId="7151FC5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TC\_USER\_001</w:t>
            </w:r>
          </w:p>
        </w:tc>
      </w:tr>
      <w:tr w14:paraId="351BD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8E47BA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用例名称</w:t>
            </w:r>
          </w:p>
        </w:tc>
        <w:tc>
          <w:tcPr>
            <w:tcW w:w="4320" w:type="dxa"/>
          </w:tcPr>
          <w:p w14:paraId="7F96E4D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正常登录</w:t>
            </w:r>
          </w:p>
        </w:tc>
      </w:tr>
      <w:tr w14:paraId="1E575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B91332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前置条件</w:t>
            </w:r>
          </w:p>
        </w:tc>
        <w:tc>
          <w:tcPr>
            <w:tcW w:w="4320" w:type="dxa"/>
          </w:tcPr>
          <w:p w14:paraId="02D21BD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用户已注册且状态正常</w:t>
            </w:r>
          </w:p>
        </w:tc>
      </w:tr>
      <w:tr w14:paraId="5DE88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E59ED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测试步骤</w:t>
            </w:r>
          </w:p>
        </w:tc>
        <w:tc>
          <w:tcPr>
            <w:tcW w:w="4320" w:type="dxa"/>
          </w:tcPr>
          <w:p w14:paraId="60BD993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1. 输入正确的用户名和密码&lt;br&gt;2. 点击登录按钮</w:t>
            </w:r>
          </w:p>
        </w:tc>
      </w:tr>
      <w:tr w14:paraId="1DEC4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7F185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预期结果</w:t>
            </w:r>
          </w:p>
        </w:tc>
        <w:tc>
          <w:tcPr>
            <w:tcW w:w="4320" w:type="dxa"/>
          </w:tcPr>
          <w:p w14:paraId="3124956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登录成功，跳转到首页</w:t>
            </w:r>
          </w:p>
        </w:tc>
      </w:tr>
      <w:tr w14:paraId="754F6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71724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实际结果</w:t>
            </w:r>
          </w:p>
        </w:tc>
        <w:tc>
          <w:tcPr>
            <w:tcW w:w="4320" w:type="dxa"/>
          </w:tcPr>
          <w:p w14:paraId="1D7865E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通过</w:t>
            </w:r>
          </w:p>
        </w:tc>
      </w:tr>
    </w:tbl>
    <w:p w14:paraId="52EB37A4"/>
    <w:p w14:paraId="3D2DF4E0">
      <w:r>
        <w:rPr>
          <w:rFonts w:ascii="微软雅黑" w:hAnsi="微软雅黑" w:eastAsia="微软雅黑"/>
          <w:b/>
        </w:rPr>
        <w:t>订单录入测试</w:t>
      </w:r>
      <w:r>
        <w:rPr>
          <w:rFonts w:ascii="微软雅黑" w:hAnsi="微软雅黑" w:eastAsia="微软雅黑"/>
        </w:rPr>
        <w:t>：</w:t>
      </w:r>
    </w:p>
    <w:p w14:paraId="46D3C896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5A59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2980B9"/>
          </w:tcPr>
          <w:p w14:paraId="4F9AFE1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用例编号</w:t>
            </w:r>
          </w:p>
        </w:tc>
        <w:tc>
          <w:tcPr>
            <w:tcW w:w="4320" w:type="dxa"/>
            <w:shd w:val="clear" w:color="auto" w:fill="2980B9"/>
          </w:tcPr>
          <w:p w14:paraId="644DE49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TC\_ORDER\_001</w:t>
            </w:r>
          </w:p>
        </w:tc>
      </w:tr>
      <w:tr w14:paraId="2AABD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1319C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用例名称</w:t>
            </w:r>
          </w:p>
        </w:tc>
        <w:tc>
          <w:tcPr>
            <w:tcW w:w="4320" w:type="dxa"/>
          </w:tcPr>
          <w:p w14:paraId="1936316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正常录入订单</w:t>
            </w:r>
          </w:p>
        </w:tc>
      </w:tr>
      <w:tr w14:paraId="1887C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9432B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前置条件</w:t>
            </w:r>
          </w:p>
        </w:tc>
        <w:tc>
          <w:tcPr>
            <w:tcW w:w="4320" w:type="dxa"/>
          </w:tcPr>
          <w:p w14:paraId="7AF59B1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BOM已发布</w:t>
            </w:r>
          </w:p>
        </w:tc>
      </w:tr>
      <w:tr w14:paraId="5997C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412C88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测试步骤</w:t>
            </w:r>
          </w:p>
        </w:tc>
        <w:tc>
          <w:tcPr>
            <w:tcW w:w="4320" w:type="dxa"/>
          </w:tcPr>
          <w:p w14:paraId="09F2E4D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1. 进入订单录入页面&lt;br&gt;2. 填写订单信息&lt;br&gt;3. 提交保存</w:t>
            </w:r>
          </w:p>
        </w:tc>
      </w:tr>
      <w:tr w14:paraId="71C07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5ACC0E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预期结果</w:t>
            </w:r>
          </w:p>
        </w:tc>
        <w:tc>
          <w:tcPr>
            <w:tcW w:w="4320" w:type="dxa"/>
          </w:tcPr>
          <w:p w14:paraId="7F4561E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订单保存成功，状态为草稿</w:t>
            </w:r>
          </w:p>
        </w:tc>
      </w:tr>
      <w:tr w14:paraId="3C626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45EF97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实际结果</w:t>
            </w:r>
          </w:p>
        </w:tc>
        <w:tc>
          <w:tcPr>
            <w:tcW w:w="4320" w:type="dxa"/>
          </w:tcPr>
          <w:p w14:paraId="6BC1218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通过</w:t>
            </w:r>
          </w:p>
        </w:tc>
      </w:tr>
    </w:tbl>
    <w:p w14:paraId="0C2306D6"/>
    <w:p w14:paraId="4898A449">
      <w:pPr>
        <w:pStyle w:val="5"/>
      </w:pPr>
      <w:r>
        <w:rPr>
          <w:rFonts w:ascii="微软雅黑" w:hAnsi="微软雅黑" w:eastAsia="微软雅黑"/>
          <w:color w:val="34495E"/>
          <w:sz w:val="28"/>
        </w:rPr>
        <w:t>5.3 性能测试</w:t>
      </w:r>
    </w:p>
    <w:p w14:paraId="12522E4A"/>
    <w:p w14:paraId="08D1656C">
      <w:pPr>
        <w:pStyle w:val="6"/>
      </w:pPr>
      <w:r>
        <w:rPr>
          <w:rFonts w:ascii="微软雅黑" w:hAnsi="微软雅黑" w:eastAsia="微软雅黑"/>
          <w:color w:val="7F8C8D"/>
          <w:sz w:val="24"/>
        </w:rPr>
        <w:t>5.3.1 性能测试指标</w:t>
      </w:r>
    </w:p>
    <w:p w14:paraId="7C6FBD1A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CFE4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2980B9"/>
          </w:tcPr>
          <w:p w14:paraId="73954F9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w="2880" w:type="dxa"/>
            <w:shd w:val="clear" w:color="auto" w:fill="2980B9"/>
          </w:tcPr>
          <w:p w14:paraId="0753388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w="2880" w:type="dxa"/>
            <w:shd w:val="clear" w:color="auto" w:fill="2980B9"/>
          </w:tcPr>
          <w:p w14:paraId="76E7C0F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测试方法</w:t>
            </w:r>
          </w:p>
        </w:tc>
      </w:tr>
      <w:tr w14:paraId="2E5CD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EA8F0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响应时间</w:t>
            </w:r>
          </w:p>
        </w:tc>
        <w:tc>
          <w:tcPr>
            <w:tcW w:w="2880" w:type="dxa"/>
          </w:tcPr>
          <w:p w14:paraId="3B5C1AC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&lt; 2秒</w:t>
            </w:r>
          </w:p>
        </w:tc>
        <w:tc>
          <w:tcPr>
            <w:tcW w:w="2880" w:type="dxa"/>
          </w:tcPr>
          <w:p w14:paraId="1762B44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JMeter并发测试</w:t>
            </w:r>
          </w:p>
        </w:tc>
      </w:tr>
      <w:tr w14:paraId="4B2FF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7C16B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吞吐量</w:t>
            </w:r>
          </w:p>
        </w:tc>
        <w:tc>
          <w:tcPr>
            <w:tcW w:w="2880" w:type="dxa"/>
          </w:tcPr>
          <w:p w14:paraId="1A673A3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≥ 100 TPS</w:t>
            </w:r>
          </w:p>
        </w:tc>
        <w:tc>
          <w:tcPr>
            <w:tcW w:w="2880" w:type="dxa"/>
          </w:tcPr>
          <w:p w14:paraId="2262991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JMeter压力测试</w:t>
            </w:r>
          </w:p>
        </w:tc>
      </w:tr>
      <w:tr w14:paraId="7A4F8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14CA8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并发用户</w:t>
            </w:r>
          </w:p>
        </w:tc>
        <w:tc>
          <w:tcPr>
            <w:tcW w:w="2880" w:type="dxa"/>
          </w:tcPr>
          <w:p w14:paraId="20BEC9F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≥ 100</w:t>
            </w:r>
          </w:p>
        </w:tc>
        <w:tc>
          <w:tcPr>
            <w:tcW w:w="2880" w:type="dxa"/>
          </w:tcPr>
          <w:p w14:paraId="020FF4E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JMeter并发测试</w:t>
            </w:r>
          </w:p>
        </w:tc>
      </w:tr>
      <w:tr w14:paraId="17D1A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80881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CPU使用率</w:t>
            </w:r>
          </w:p>
        </w:tc>
        <w:tc>
          <w:tcPr>
            <w:tcW w:w="2880" w:type="dxa"/>
          </w:tcPr>
          <w:p w14:paraId="761B7F5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&lt; 80%</w:t>
            </w:r>
          </w:p>
        </w:tc>
        <w:tc>
          <w:tcPr>
            <w:tcW w:w="2880" w:type="dxa"/>
          </w:tcPr>
          <w:p w14:paraId="6245DDA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服务器监控</w:t>
            </w:r>
          </w:p>
        </w:tc>
      </w:tr>
      <w:tr w14:paraId="25F58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8E2E4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内存使用率</w:t>
            </w:r>
          </w:p>
        </w:tc>
        <w:tc>
          <w:tcPr>
            <w:tcW w:w="2880" w:type="dxa"/>
          </w:tcPr>
          <w:p w14:paraId="22056E2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&lt; 80%</w:t>
            </w:r>
          </w:p>
        </w:tc>
        <w:tc>
          <w:tcPr>
            <w:tcW w:w="2880" w:type="dxa"/>
          </w:tcPr>
          <w:p w14:paraId="5D1B779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服务器监控</w:t>
            </w:r>
          </w:p>
        </w:tc>
      </w:tr>
    </w:tbl>
    <w:p w14:paraId="04B82501"/>
    <w:p w14:paraId="22308BEC">
      <w:pPr>
        <w:pStyle w:val="6"/>
      </w:pPr>
      <w:r>
        <w:rPr>
          <w:rFonts w:ascii="微软雅黑" w:hAnsi="微软雅黑" w:eastAsia="微软雅黑"/>
          <w:color w:val="7F8C8D"/>
          <w:sz w:val="24"/>
        </w:rPr>
        <w:t>5.3.2 性能测试结果</w:t>
      </w:r>
    </w:p>
    <w:p w14:paraId="386E5CEC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8352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2980B9"/>
          </w:tcPr>
          <w:p w14:paraId="7E1D541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w="1728" w:type="dxa"/>
            <w:shd w:val="clear" w:color="auto" w:fill="2980B9"/>
          </w:tcPr>
          <w:p w14:paraId="361845B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并发数</w:t>
            </w:r>
          </w:p>
        </w:tc>
        <w:tc>
          <w:tcPr>
            <w:tcW w:w="1728" w:type="dxa"/>
            <w:shd w:val="clear" w:color="auto" w:fill="2980B9"/>
          </w:tcPr>
          <w:p w14:paraId="0AE3E67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平均响应时间</w:t>
            </w:r>
          </w:p>
        </w:tc>
        <w:tc>
          <w:tcPr>
            <w:tcW w:w="1728" w:type="dxa"/>
            <w:shd w:val="clear" w:color="auto" w:fill="2980B9"/>
          </w:tcPr>
          <w:p w14:paraId="4C6E55E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吞吐量</w:t>
            </w:r>
          </w:p>
        </w:tc>
        <w:tc>
          <w:tcPr>
            <w:tcW w:w="1728" w:type="dxa"/>
            <w:shd w:val="clear" w:color="auto" w:fill="2980B9"/>
          </w:tcPr>
          <w:p w14:paraId="566E4A3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错误率</w:t>
            </w:r>
          </w:p>
        </w:tc>
      </w:tr>
      <w:tr w14:paraId="018E6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6E8581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用户登录</w:t>
            </w:r>
          </w:p>
        </w:tc>
        <w:tc>
          <w:tcPr>
            <w:tcW w:w="1728" w:type="dxa"/>
          </w:tcPr>
          <w:p w14:paraId="267CB29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50</w:t>
            </w:r>
          </w:p>
        </w:tc>
        <w:tc>
          <w:tcPr>
            <w:tcW w:w="1728" w:type="dxa"/>
          </w:tcPr>
          <w:p w14:paraId="03EE6FD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0.5s</w:t>
            </w:r>
          </w:p>
        </w:tc>
        <w:tc>
          <w:tcPr>
            <w:tcW w:w="1728" w:type="dxa"/>
          </w:tcPr>
          <w:p w14:paraId="70FC520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95 TPS</w:t>
            </w:r>
          </w:p>
        </w:tc>
        <w:tc>
          <w:tcPr>
            <w:tcW w:w="1728" w:type="dxa"/>
          </w:tcPr>
          <w:p w14:paraId="739BFB4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0%</w:t>
            </w:r>
          </w:p>
        </w:tc>
      </w:tr>
      <w:tr w14:paraId="5B48E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F42C95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订单查询</w:t>
            </w:r>
          </w:p>
        </w:tc>
        <w:tc>
          <w:tcPr>
            <w:tcW w:w="1728" w:type="dxa"/>
          </w:tcPr>
          <w:p w14:paraId="3A2FD49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100</w:t>
            </w:r>
          </w:p>
        </w:tc>
        <w:tc>
          <w:tcPr>
            <w:tcW w:w="1728" w:type="dxa"/>
          </w:tcPr>
          <w:p w14:paraId="3E6904A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0.8s</w:t>
            </w:r>
          </w:p>
        </w:tc>
        <w:tc>
          <w:tcPr>
            <w:tcW w:w="1728" w:type="dxa"/>
          </w:tcPr>
          <w:p w14:paraId="038E190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120 TPS</w:t>
            </w:r>
          </w:p>
        </w:tc>
        <w:tc>
          <w:tcPr>
            <w:tcW w:w="1728" w:type="dxa"/>
          </w:tcPr>
          <w:p w14:paraId="4A81913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0%</w:t>
            </w:r>
          </w:p>
        </w:tc>
      </w:tr>
      <w:tr w14:paraId="46D7C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06464C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派工单创建</w:t>
            </w:r>
          </w:p>
        </w:tc>
        <w:tc>
          <w:tcPr>
            <w:tcW w:w="1728" w:type="dxa"/>
          </w:tcPr>
          <w:p w14:paraId="4A5A82F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50</w:t>
            </w:r>
          </w:p>
        </w:tc>
        <w:tc>
          <w:tcPr>
            <w:tcW w:w="1728" w:type="dxa"/>
          </w:tcPr>
          <w:p w14:paraId="422B532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1.2s</w:t>
            </w:r>
          </w:p>
        </w:tc>
        <w:tc>
          <w:tcPr>
            <w:tcW w:w="1728" w:type="dxa"/>
          </w:tcPr>
          <w:p w14:paraId="2CC2ADA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40 TPS</w:t>
            </w:r>
          </w:p>
        </w:tc>
        <w:tc>
          <w:tcPr>
            <w:tcW w:w="1728" w:type="dxa"/>
          </w:tcPr>
          <w:p w14:paraId="19224D6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0%</w:t>
            </w:r>
          </w:p>
        </w:tc>
      </w:tr>
      <w:tr w14:paraId="55C14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F6AE9F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质检数据录入</w:t>
            </w:r>
          </w:p>
        </w:tc>
        <w:tc>
          <w:tcPr>
            <w:tcW w:w="1728" w:type="dxa"/>
          </w:tcPr>
          <w:p w14:paraId="539C22F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100</w:t>
            </w:r>
          </w:p>
        </w:tc>
        <w:tc>
          <w:tcPr>
            <w:tcW w:w="1728" w:type="dxa"/>
          </w:tcPr>
          <w:p w14:paraId="460FB1F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0.6s</w:t>
            </w:r>
          </w:p>
        </w:tc>
        <w:tc>
          <w:tcPr>
            <w:tcW w:w="1728" w:type="dxa"/>
          </w:tcPr>
          <w:p w14:paraId="0CD397E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150 TPS</w:t>
            </w:r>
          </w:p>
        </w:tc>
        <w:tc>
          <w:tcPr>
            <w:tcW w:w="1728" w:type="dxa"/>
          </w:tcPr>
          <w:p w14:paraId="6935E73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0%</w:t>
            </w:r>
          </w:p>
        </w:tc>
      </w:tr>
    </w:tbl>
    <w:p w14:paraId="4447E4E6"/>
    <w:p w14:paraId="3DB7D190">
      <w:pPr>
        <w:pStyle w:val="5"/>
      </w:pPr>
      <w:r>
        <w:rPr>
          <w:rFonts w:ascii="微软雅黑" w:hAnsi="微软雅黑" w:eastAsia="微软雅黑"/>
          <w:color w:val="34495E"/>
          <w:sz w:val="28"/>
        </w:rPr>
        <w:t>5.4 安全测试</w:t>
      </w:r>
    </w:p>
    <w:p w14:paraId="1C88FF56"/>
    <w:p w14:paraId="157E6DAE">
      <w:pPr>
        <w:pStyle w:val="6"/>
      </w:pPr>
      <w:r>
        <w:rPr>
          <w:rFonts w:ascii="微软雅黑" w:hAnsi="微软雅黑" w:eastAsia="微软雅黑"/>
          <w:color w:val="7F8C8D"/>
          <w:sz w:val="24"/>
        </w:rPr>
        <w:t>5.4.1 安全测试内容</w:t>
      </w:r>
    </w:p>
    <w:p w14:paraId="004EEDEA"/>
    <w:p w14:paraId="41670FB9">
      <w:pPr>
        <w:pStyle w:val="16"/>
      </w:pPr>
      <w:r>
        <w:rPr>
          <w:rFonts w:ascii="微软雅黑" w:hAnsi="微软雅黑" w:eastAsia="微软雅黑"/>
          <w:b/>
        </w:rPr>
        <w:t>SQL注入测试</w:t>
      </w:r>
      <w:r>
        <w:rPr>
          <w:rFonts w:ascii="微软雅黑" w:hAnsi="微软雅黑" w:eastAsia="微软雅黑"/>
        </w:rPr>
        <w:t>：验证参数化查询是否有效</w:t>
      </w:r>
    </w:p>
    <w:p w14:paraId="3A9B6FAB">
      <w:pPr>
        <w:pStyle w:val="16"/>
      </w:pPr>
      <w:r>
        <w:rPr>
          <w:rFonts w:ascii="微软雅黑" w:hAnsi="微软雅黑" w:eastAsia="微软雅黑"/>
          <w:b/>
        </w:rPr>
        <w:t>XSS测试</w:t>
      </w:r>
      <w:r>
        <w:rPr>
          <w:rFonts w:ascii="微软雅黑" w:hAnsi="微软雅黑" w:eastAsia="微软雅黑"/>
        </w:rPr>
        <w:t>：验证输入过滤是否完善</w:t>
      </w:r>
    </w:p>
    <w:p w14:paraId="25B36DD4">
      <w:pPr>
        <w:pStyle w:val="16"/>
      </w:pPr>
      <w:r>
        <w:rPr>
          <w:rFonts w:ascii="微软雅黑" w:hAnsi="微软雅黑" w:eastAsia="微软雅黑"/>
          <w:b/>
        </w:rPr>
        <w:t>CSRF测试</w:t>
      </w:r>
      <w:r>
        <w:rPr>
          <w:rFonts w:ascii="微软雅黑" w:hAnsi="微软雅黑" w:eastAsia="微软雅黑"/>
        </w:rPr>
        <w:t>：验证CSRF Token机制</w:t>
      </w:r>
    </w:p>
    <w:p w14:paraId="2DED483B">
      <w:pPr>
        <w:pStyle w:val="16"/>
      </w:pPr>
      <w:r>
        <w:rPr>
          <w:rFonts w:ascii="微软雅黑" w:hAnsi="微软雅黑" w:eastAsia="微软雅黑"/>
          <w:b/>
        </w:rPr>
        <w:t>权限绕过测试</w:t>
      </w:r>
      <w:r>
        <w:rPr>
          <w:rFonts w:ascii="微软雅黑" w:hAnsi="微软雅黑" w:eastAsia="微软雅黑"/>
        </w:rPr>
        <w:t>：验证权限控制是否严格</w:t>
      </w:r>
    </w:p>
    <w:p w14:paraId="108C98C0">
      <w:pPr>
        <w:pStyle w:val="16"/>
      </w:pPr>
      <w:r>
        <w:rPr>
          <w:rFonts w:ascii="微软雅黑" w:hAnsi="微软雅黑" w:eastAsia="微软雅黑"/>
          <w:b/>
        </w:rPr>
        <w:t>敏感信息泄露测试</w:t>
      </w:r>
      <w:r>
        <w:rPr>
          <w:rFonts w:ascii="微软雅黑" w:hAnsi="微软雅黑" w:eastAsia="微软雅黑"/>
        </w:rPr>
        <w:t>：验证敏感数据是否加密</w:t>
      </w:r>
    </w:p>
    <w:p w14:paraId="70795DDC"/>
    <w:p w14:paraId="0DE633B7">
      <w:pPr>
        <w:pStyle w:val="6"/>
      </w:pPr>
      <w:r>
        <w:rPr>
          <w:rFonts w:ascii="微软雅黑" w:hAnsi="微软雅黑" w:eastAsia="微软雅黑"/>
          <w:color w:val="7F8C8D"/>
          <w:sz w:val="24"/>
        </w:rPr>
        <w:t>5.4.2 安全测试结果</w:t>
      </w:r>
    </w:p>
    <w:p w14:paraId="76E1CCC8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8F60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2980B9"/>
          </w:tcPr>
          <w:p w14:paraId="0FB203C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测试项</w:t>
            </w:r>
          </w:p>
        </w:tc>
        <w:tc>
          <w:tcPr>
            <w:tcW w:w="2880" w:type="dxa"/>
            <w:shd w:val="clear" w:color="auto" w:fill="2980B9"/>
          </w:tcPr>
          <w:p w14:paraId="26CD4CE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  <w:tc>
          <w:tcPr>
            <w:tcW w:w="2880" w:type="dxa"/>
            <w:shd w:val="clear" w:color="auto" w:fill="2980B9"/>
          </w:tcPr>
          <w:p w14:paraId="7C99145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26A6F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13313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SQL注入</w:t>
            </w:r>
          </w:p>
        </w:tc>
        <w:tc>
          <w:tcPr>
            <w:tcW w:w="2880" w:type="dxa"/>
          </w:tcPr>
          <w:p w14:paraId="2867F0D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通过</w:t>
            </w:r>
          </w:p>
        </w:tc>
        <w:tc>
          <w:tcPr>
            <w:tcW w:w="2880" w:type="dxa"/>
          </w:tcPr>
          <w:p w14:paraId="0508906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使用MyBatis参数化查询</w:t>
            </w:r>
          </w:p>
        </w:tc>
      </w:tr>
      <w:tr w14:paraId="0CA92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869BD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XSS攻击</w:t>
            </w:r>
          </w:p>
        </w:tc>
        <w:tc>
          <w:tcPr>
            <w:tcW w:w="2880" w:type="dxa"/>
          </w:tcPr>
          <w:p w14:paraId="2F6B1E7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通过</w:t>
            </w:r>
          </w:p>
        </w:tc>
        <w:tc>
          <w:tcPr>
            <w:tcW w:w="2880" w:type="dxa"/>
          </w:tcPr>
          <w:p w14:paraId="0CE8254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输入输出均进行转义</w:t>
            </w:r>
          </w:p>
        </w:tc>
      </w:tr>
      <w:tr w14:paraId="617D5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228A7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CSRF攻击</w:t>
            </w:r>
          </w:p>
        </w:tc>
        <w:tc>
          <w:tcPr>
            <w:tcW w:w="2880" w:type="dxa"/>
          </w:tcPr>
          <w:p w14:paraId="23B7248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通过</w:t>
            </w:r>
          </w:p>
        </w:tc>
        <w:tc>
          <w:tcPr>
            <w:tcW w:w="2880" w:type="dxa"/>
          </w:tcPr>
          <w:p w14:paraId="69E9A61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启用CSRF Token</w:t>
            </w:r>
          </w:p>
        </w:tc>
      </w:tr>
      <w:tr w14:paraId="1F7AD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977A7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权限绕过</w:t>
            </w:r>
          </w:p>
        </w:tc>
        <w:tc>
          <w:tcPr>
            <w:tcW w:w="2880" w:type="dxa"/>
          </w:tcPr>
          <w:p w14:paraId="65D9EA3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通过</w:t>
            </w:r>
          </w:p>
        </w:tc>
        <w:tc>
          <w:tcPr>
            <w:tcW w:w="2880" w:type="dxa"/>
          </w:tcPr>
          <w:p w14:paraId="79AE8BE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接口级别权限校验</w:t>
            </w:r>
          </w:p>
        </w:tc>
      </w:tr>
      <w:tr w14:paraId="77778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FA0D7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敏感信息</w:t>
            </w:r>
          </w:p>
        </w:tc>
        <w:tc>
          <w:tcPr>
            <w:tcW w:w="2880" w:type="dxa"/>
          </w:tcPr>
          <w:p w14:paraId="6B68671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通过</w:t>
            </w:r>
          </w:p>
        </w:tc>
        <w:tc>
          <w:tcPr>
            <w:tcW w:w="2880" w:type="dxa"/>
          </w:tcPr>
          <w:p w14:paraId="2ED960F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密码加密存储</w:t>
            </w:r>
          </w:p>
        </w:tc>
      </w:tr>
    </w:tbl>
    <w:p w14:paraId="3552508A"/>
    <w:p w14:paraId="1042508B">
      <w:pPr>
        <w:pStyle w:val="5"/>
      </w:pPr>
      <w:r>
        <w:rPr>
          <w:rFonts w:ascii="微软雅黑" w:hAnsi="微软雅黑" w:eastAsia="微软雅黑"/>
          <w:color w:val="34495E"/>
          <w:sz w:val="28"/>
        </w:rPr>
        <w:t>5.5 测试报告</w:t>
      </w:r>
    </w:p>
    <w:p w14:paraId="6EAF3E8A"/>
    <w:p w14:paraId="09BE24BA">
      <w:pPr>
        <w:pStyle w:val="6"/>
      </w:pPr>
      <w:r>
        <w:rPr>
          <w:rFonts w:ascii="微软雅黑" w:hAnsi="微软雅黑" w:eastAsia="微软雅黑"/>
          <w:color w:val="7F8C8D"/>
          <w:sz w:val="24"/>
        </w:rPr>
        <w:t>5.5.1 测试统计</w:t>
      </w:r>
    </w:p>
    <w:p w14:paraId="22170F02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F6A6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2980B9"/>
          </w:tcPr>
          <w:p w14:paraId="7B1CF3A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w="4320" w:type="dxa"/>
            <w:shd w:val="clear" w:color="auto" w:fill="2980B9"/>
          </w:tcPr>
          <w:p w14:paraId="2F2DC7C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</w:tr>
      <w:tr w14:paraId="71F62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5C302D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测试用例总数</w:t>
            </w:r>
          </w:p>
        </w:tc>
        <w:tc>
          <w:tcPr>
            <w:tcW w:w="4320" w:type="dxa"/>
          </w:tcPr>
          <w:p w14:paraId="6A11ABF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500+</w:t>
            </w:r>
          </w:p>
        </w:tc>
      </w:tr>
      <w:tr w14:paraId="2E783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6DEFA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通过用例数</w:t>
            </w:r>
          </w:p>
        </w:tc>
        <w:tc>
          <w:tcPr>
            <w:tcW w:w="4320" w:type="dxa"/>
          </w:tcPr>
          <w:p w14:paraId="00A85EE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495</w:t>
            </w:r>
          </w:p>
        </w:tc>
      </w:tr>
      <w:tr w14:paraId="1EA10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629BC5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失败用例数</w:t>
            </w:r>
          </w:p>
        </w:tc>
        <w:tc>
          <w:tcPr>
            <w:tcW w:w="4320" w:type="dxa"/>
          </w:tcPr>
          <w:p w14:paraId="1E3CD93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</w:tr>
      <w:tr w14:paraId="27F5D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102E8C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通过率</w:t>
            </w:r>
          </w:p>
        </w:tc>
        <w:tc>
          <w:tcPr>
            <w:tcW w:w="4320" w:type="dxa"/>
          </w:tcPr>
          <w:p w14:paraId="29BC8E9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99%</w:t>
            </w:r>
          </w:p>
        </w:tc>
      </w:tr>
      <w:tr w14:paraId="5FB62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7149C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缺陷总数</w:t>
            </w:r>
          </w:p>
        </w:tc>
        <w:tc>
          <w:tcPr>
            <w:tcW w:w="4320" w:type="dxa"/>
          </w:tcPr>
          <w:p w14:paraId="4CF458A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50</w:t>
            </w:r>
          </w:p>
        </w:tc>
      </w:tr>
      <w:tr w14:paraId="480B0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3434D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已修复缺陷</w:t>
            </w:r>
          </w:p>
        </w:tc>
        <w:tc>
          <w:tcPr>
            <w:tcW w:w="4320" w:type="dxa"/>
          </w:tcPr>
          <w:p w14:paraId="2BA1699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48</w:t>
            </w:r>
          </w:p>
        </w:tc>
      </w:tr>
      <w:tr w14:paraId="0C76A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20789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待修复缺陷</w:t>
            </w:r>
          </w:p>
        </w:tc>
        <w:tc>
          <w:tcPr>
            <w:tcW w:w="4320" w:type="dxa"/>
          </w:tcPr>
          <w:p w14:paraId="3871A97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</w:tr>
    </w:tbl>
    <w:p w14:paraId="74C2F5A2"/>
    <w:p w14:paraId="4BC6D8F5">
      <w:pPr>
        <w:pStyle w:val="6"/>
      </w:pPr>
      <w:r>
        <w:rPr>
          <w:rFonts w:ascii="微软雅黑" w:hAnsi="微软雅黑" w:eastAsia="微软雅黑"/>
          <w:color w:val="7F8C8D"/>
          <w:sz w:val="24"/>
        </w:rPr>
        <w:t>5.5.2 测试结论</w:t>
      </w:r>
    </w:p>
    <w:p w14:paraId="4DEED3C8"/>
    <w:p w14:paraId="5263A72A">
      <w:r>
        <w:rPr>
          <w:rFonts w:ascii="微软雅黑" w:hAnsi="微软雅黑" w:eastAsia="微软雅黑"/>
        </w:rPr>
        <w:t>系统功能完整，性能指标达标，安全性符合要求，可以上线运行。遗留的2个低优先级缺陷不影响核心功能，可在后续版本修复。</w:t>
      </w:r>
    </w:p>
    <w:p w14:paraId="38D8BC1F"/>
    <w:p w14:paraId="35E34D1C">
      <w:r>
        <w:rPr>
          <w:rFonts w:ascii="微软雅黑" w:hAnsi="微软雅黑" w:eastAsia="微软雅黑"/>
        </w:rPr>
        <w:t>---</w:t>
      </w:r>
    </w:p>
    <w:p w14:paraId="2FEAB98A"/>
    <w:p w14:paraId="202CD3BA">
      <w:pPr>
        <w:pStyle w:val="4"/>
      </w:pPr>
      <w:r>
        <w:rPr>
          <w:rFonts w:ascii="微软雅黑" w:hAnsi="微软雅黑" w:eastAsia="微软雅黑"/>
          <w:color w:val="2980B9"/>
          <w:sz w:val="36"/>
        </w:rPr>
        <w:t>六、系统运维规划</w:t>
      </w:r>
    </w:p>
    <w:p w14:paraId="4200E5F4"/>
    <w:p w14:paraId="1A89AEFF">
      <w:pPr>
        <w:pStyle w:val="5"/>
      </w:pPr>
      <w:r>
        <w:rPr>
          <w:rFonts w:ascii="微软雅黑" w:hAnsi="微软雅黑" w:eastAsia="微软雅黑"/>
          <w:color w:val="34495E"/>
          <w:sz w:val="28"/>
        </w:rPr>
        <w:t>6.1 运维体系</w:t>
      </w:r>
    </w:p>
    <w:p w14:paraId="707639E2"/>
    <w:p w14:paraId="2425AAC2">
      <w:pPr>
        <w:pStyle w:val="6"/>
      </w:pPr>
      <w:r>
        <w:rPr>
          <w:rFonts w:ascii="微软雅黑" w:hAnsi="微软雅黑" w:eastAsia="微软雅黑"/>
          <w:color w:val="7F8C8D"/>
          <w:sz w:val="24"/>
        </w:rPr>
        <w:t>6.1.1 运维目标</w:t>
      </w:r>
    </w:p>
    <w:p w14:paraId="37ED6592"/>
    <w:p w14:paraId="7975A16D">
      <w:pPr>
        <w:pStyle w:val="16"/>
      </w:pPr>
      <w:r>
        <w:rPr>
          <w:rFonts w:ascii="微软雅黑" w:hAnsi="微软雅黑" w:eastAsia="微软雅黑"/>
          <w:b/>
        </w:rPr>
        <w:t>系统可用性</w:t>
      </w:r>
      <w:r>
        <w:rPr>
          <w:rFonts w:ascii="微软雅黑" w:hAnsi="微软雅黑" w:eastAsia="微软雅黑"/>
        </w:rPr>
        <w:t>：≥ 99.5%</w:t>
      </w:r>
    </w:p>
    <w:p w14:paraId="3BCFA5D3">
      <w:pPr>
        <w:pStyle w:val="16"/>
      </w:pPr>
      <w:r>
        <w:rPr>
          <w:rFonts w:ascii="微软雅黑" w:hAnsi="微软雅黑" w:eastAsia="微软雅黑"/>
          <w:b/>
        </w:rPr>
        <w:t>故障恢复时间</w:t>
      </w:r>
      <w:r>
        <w:rPr>
          <w:rFonts w:ascii="微软雅黑" w:hAnsi="微软雅黑" w:eastAsia="微软雅黑"/>
        </w:rPr>
        <w:t>：≤ 2小时</w:t>
      </w:r>
    </w:p>
    <w:p w14:paraId="4FD9E6A3">
      <w:pPr>
        <w:pStyle w:val="16"/>
      </w:pPr>
      <w:r>
        <w:rPr>
          <w:rFonts w:ascii="微软雅黑" w:hAnsi="微软雅黑" w:eastAsia="微软雅黑"/>
          <w:b/>
        </w:rPr>
        <w:t>数据备份恢复</w:t>
      </w:r>
      <w:r>
        <w:rPr>
          <w:rFonts w:ascii="微软雅黑" w:hAnsi="微软雅黑" w:eastAsia="微软雅黑"/>
        </w:rPr>
        <w:t>：≤ 4小时</w:t>
      </w:r>
    </w:p>
    <w:p w14:paraId="73E22950">
      <w:pPr>
        <w:pStyle w:val="16"/>
      </w:pPr>
      <w:r>
        <w:rPr>
          <w:rFonts w:ascii="微软雅黑" w:hAnsi="微软雅黑" w:eastAsia="微软雅黑"/>
          <w:b/>
        </w:rPr>
        <w:t>性能监控</w:t>
      </w:r>
      <w:r>
        <w:rPr>
          <w:rFonts w:ascii="微软雅黑" w:hAnsi="微软雅黑" w:eastAsia="微软雅黑"/>
        </w:rPr>
        <w:t>：7×24小时实时监控</w:t>
      </w:r>
    </w:p>
    <w:p w14:paraId="1818736B"/>
    <w:p w14:paraId="5DDE193F">
      <w:pPr>
        <w:pStyle w:val="6"/>
      </w:pPr>
      <w:r>
        <w:rPr>
          <w:rFonts w:ascii="微软雅黑" w:hAnsi="微软雅黑" w:eastAsia="微软雅黑"/>
          <w:color w:val="7F8C8D"/>
          <w:sz w:val="24"/>
        </w:rPr>
        <w:t>6.1.2 运维团队</w:t>
      </w:r>
    </w:p>
    <w:p w14:paraId="38140D04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0A6C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2980B9"/>
          </w:tcPr>
          <w:p w14:paraId="54A5368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w="2880" w:type="dxa"/>
            <w:shd w:val="clear" w:color="auto" w:fill="2980B9"/>
          </w:tcPr>
          <w:p w14:paraId="21C6C4B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职责</w:t>
            </w:r>
          </w:p>
        </w:tc>
        <w:tc>
          <w:tcPr>
            <w:tcW w:w="2880" w:type="dxa"/>
            <w:shd w:val="clear" w:color="auto" w:fill="2980B9"/>
          </w:tcPr>
          <w:p w14:paraId="10F821E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人数</w:t>
            </w:r>
          </w:p>
        </w:tc>
      </w:tr>
      <w:tr w14:paraId="334C3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B5D81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运维经理</w:t>
            </w:r>
          </w:p>
        </w:tc>
        <w:tc>
          <w:tcPr>
            <w:tcW w:w="2880" w:type="dxa"/>
          </w:tcPr>
          <w:p w14:paraId="286F081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运维体系规划、团队管理</w:t>
            </w:r>
          </w:p>
        </w:tc>
        <w:tc>
          <w:tcPr>
            <w:tcW w:w="2880" w:type="dxa"/>
          </w:tcPr>
          <w:p w14:paraId="36D3A46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</w:tr>
      <w:tr w14:paraId="60673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58F90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系统运维</w:t>
            </w:r>
          </w:p>
        </w:tc>
        <w:tc>
          <w:tcPr>
            <w:tcW w:w="2880" w:type="dxa"/>
          </w:tcPr>
          <w:p w14:paraId="61C819E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服务器维护、系统部署</w:t>
            </w:r>
          </w:p>
        </w:tc>
        <w:tc>
          <w:tcPr>
            <w:tcW w:w="2880" w:type="dxa"/>
          </w:tcPr>
          <w:p w14:paraId="464E2AC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</w:tr>
      <w:tr w14:paraId="53723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F1551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数据库运维</w:t>
            </w:r>
          </w:p>
        </w:tc>
        <w:tc>
          <w:tcPr>
            <w:tcW w:w="2880" w:type="dxa"/>
          </w:tcPr>
          <w:p w14:paraId="0171469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数据库维护、性能优化</w:t>
            </w:r>
          </w:p>
        </w:tc>
        <w:tc>
          <w:tcPr>
            <w:tcW w:w="2880" w:type="dxa"/>
          </w:tcPr>
          <w:p w14:paraId="6674FF2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</w:tr>
      <w:tr w14:paraId="45B43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5595A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应用运维</w:t>
            </w:r>
          </w:p>
        </w:tc>
        <w:tc>
          <w:tcPr>
            <w:tcW w:w="2880" w:type="dxa"/>
          </w:tcPr>
          <w:p w14:paraId="426978D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应用部署、故障处理</w:t>
            </w:r>
          </w:p>
        </w:tc>
        <w:tc>
          <w:tcPr>
            <w:tcW w:w="2880" w:type="dxa"/>
          </w:tcPr>
          <w:p w14:paraId="7764FD2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</w:tr>
    </w:tbl>
    <w:p w14:paraId="5D2CB025"/>
    <w:p w14:paraId="1BAE5BD8">
      <w:pPr>
        <w:pStyle w:val="5"/>
      </w:pPr>
      <w:r>
        <w:rPr>
          <w:rFonts w:ascii="微软雅黑" w:hAnsi="微软雅黑" w:eastAsia="微软雅黑"/>
          <w:color w:val="34495E"/>
          <w:sz w:val="28"/>
        </w:rPr>
        <w:t>6.2 部署方案</w:t>
      </w:r>
    </w:p>
    <w:p w14:paraId="073B056E"/>
    <w:p w14:paraId="13E3DEFC">
      <w:pPr>
        <w:pStyle w:val="6"/>
      </w:pPr>
      <w:r>
        <w:rPr>
          <w:rFonts w:ascii="微软雅黑" w:hAnsi="微软雅黑" w:eastAsia="微软雅黑"/>
          <w:color w:val="7F8C8D"/>
          <w:sz w:val="24"/>
        </w:rPr>
        <w:t>6.2.1 部署架构</w:t>
      </w:r>
    </w:p>
    <w:p w14:paraId="366B611A"/>
    <w:p w14:paraId="414E434C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┌─────────────────────────────────────────┐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           Nginx负载均衡        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└────────────────┬────────────────────────┘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┌──────────┴──────────┐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│              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┌────┴────┐          ┌────┴────┐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│ Tomcat 1│          │ Tomcat 2│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└────┬────┘          └────┬────┘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│              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└──────────┬──────────┘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┌──────────┴──────────┐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│                    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┌────┴────┐          ┌────┴────┐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│ MySQL主 │ ────────→│ MySQL从 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└─────────┘          └─────────┘</w:t>
      </w:r>
    </w:p>
    <w:p w14:paraId="370B9EF4"/>
    <w:p w14:paraId="2752C43A">
      <w:pPr>
        <w:pStyle w:val="6"/>
      </w:pPr>
      <w:r>
        <w:rPr>
          <w:rFonts w:ascii="微软雅黑" w:hAnsi="微软雅黑" w:eastAsia="微软雅黑"/>
          <w:color w:val="7F8C8D"/>
          <w:sz w:val="24"/>
        </w:rPr>
        <w:t>6.2.2 部署流程</w:t>
      </w:r>
    </w:p>
    <w:p w14:paraId="6F0B5024"/>
    <w:p w14:paraId="0097D613">
      <w:pPr>
        <w:pStyle w:val="14"/>
      </w:pPr>
      <w:r>
        <w:rPr>
          <w:rFonts w:ascii="微软雅黑" w:hAnsi="微软雅黑" w:eastAsia="微软雅黑"/>
          <w:b/>
        </w:rPr>
        <w:t>代码构建</w:t>
      </w:r>
      <w:r>
        <w:rPr>
          <w:rFonts w:ascii="微软雅黑" w:hAnsi="微软雅黑" w:eastAsia="微软雅黑"/>
        </w:rPr>
        <w:t>：Maven打包生成JAR文件</w:t>
      </w:r>
    </w:p>
    <w:p w14:paraId="18A8BAE0">
      <w:pPr>
        <w:pStyle w:val="14"/>
      </w:pPr>
      <w:r>
        <w:rPr>
          <w:rFonts w:ascii="微软雅黑" w:hAnsi="微软雅黑" w:eastAsia="微软雅黑"/>
          <w:b/>
        </w:rPr>
        <w:t>镜像构建</w:t>
      </w:r>
      <w:r>
        <w:rPr>
          <w:rFonts w:ascii="微软雅黑" w:hAnsi="微软雅黑" w:eastAsia="微软雅黑"/>
        </w:rPr>
        <w:t>：Docker构建应用镜像</w:t>
      </w:r>
    </w:p>
    <w:p w14:paraId="12396556">
      <w:pPr>
        <w:pStyle w:val="14"/>
      </w:pPr>
      <w:r>
        <w:rPr>
          <w:rFonts w:ascii="微软雅黑" w:hAnsi="微软雅黑" w:eastAsia="微软雅黑"/>
          <w:b/>
        </w:rPr>
        <w:t>镜像推送</w:t>
      </w:r>
      <w:r>
        <w:rPr>
          <w:rFonts w:ascii="微软雅黑" w:hAnsi="微软雅黑" w:eastAsia="微软雅黑"/>
        </w:rPr>
        <w:t>：推送镜像到私有仓库</w:t>
      </w:r>
    </w:p>
    <w:p w14:paraId="1475C773">
      <w:pPr>
        <w:pStyle w:val="14"/>
      </w:pPr>
      <w:r>
        <w:rPr>
          <w:rFonts w:ascii="微软雅黑" w:hAnsi="微软雅黑" w:eastAsia="微软雅黑"/>
          <w:b/>
        </w:rPr>
        <w:t>部署执行</w:t>
      </w:r>
      <w:r>
        <w:rPr>
          <w:rFonts w:ascii="微软雅黑" w:hAnsi="微软雅黑" w:eastAsia="微软雅黑"/>
        </w:rPr>
        <w:t>：Kubernetes部署应用</w:t>
      </w:r>
    </w:p>
    <w:p w14:paraId="5EDF227C">
      <w:pPr>
        <w:pStyle w:val="14"/>
      </w:pPr>
      <w:r>
        <w:rPr>
          <w:rFonts w:ascii="微软雅黑" w:hAnsi="微软雅黑" w:eastAsia="微软雅黑"/>
          <w:b/>
        </w:rPr>
        <w:t>健康检查</w:t>
      </w:r>
      <w:r>
        <w:rPr>
          <w:rFonts w:ascii="微软雅黑" w:hAnsi="微软雅黑" w:eastAsia="微软雅黑"/>
        </w:rPr>
        <w:t>：验证应用启动成功</w:t>
      </w:r>
    </w:p>
    <w:p w14:paraId="72FB3348">
      <w:pPr>
        <w:pStyle w:val="14"/>
      </w:pPr>
      <w:r>
        <w:rPr>
          <w:rFonts w:ascii="微软雅黑" w:hAnsi="微软雅黑" w:eastAsia="微软雅黑"/>
          <w:b/>
        </w:rPr>
        <w:t>流量切换</w:t>
      </w:r>
      <w:r>
        <w:rPr>
          <w:rFonts w:ascii="微软雅黑" w:hAnsi="微软雅黑" w:eastAsia="微软雅黑"/>
        </w:rPr>
        <w:t>：逐步切换流量到新版本</w:t>
      </w:r>
    </w:p>
    <w:p w14:paraId="647AD0C2"/>
    <w:p w14:paraId="589D7061">
      <w:pPr>
        <w:pStyle w:val="5"/>
      </w:pPr>
      <w:r>
        <w:rPr>
          <w:rFonts w:ascii="微软雅黑" w:hAnsi="微软雅黑" w:eastAsia="微软雅黑"/>
          <w:color w:val="34495E"/>
          <w:sz w:val="28"/>
        </w:rPr>
        <w:t>6.3 监控体系</w:t>
      </w:r>
    </w:p>
    <w:p w14:paraId="723DD1E5"/>
    <w:p w14:paraId="6D1D23A6">
      <w:pPr>
        <w:pStyle w:val="6"/>
      </w:pPr>
      <w:r>
        <w:rPr>
          <w:rFonts w:ascii="微软雅黑" w:hAnsi="微软雅黑" w:eastAsia="微软雅黑"/>
          <w:color w:val="7F8C8D"/>
          <w:sz w:val="24"/>
        </w:rPr>
        <w:t>6.3.1 监控内容</w:t>
      </w:r>
    </w:p>
    <w:p w14:paraId="083A7475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DFBA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2980B9"/>
          </w:tcPr>
          <w:p w14:paraId="3F4AA10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监控维度</w:t>
            </w:r>
          </w:p>
        </w:tc>
        <w:tc>
          <w:tcPr>
            <w:tcW w:w="2880" w:type="dxa"/>
            <w:shd w:val="clear" w:color="auto" w:fill="2980B9"/>
          </w:tcPr>
          <w:p w14:paraId="6CBD7F9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监控指标</w:t>
            </w:r>
          </w:p>
        </w:tc>
        <w:tc>
          <w:tcPr>
            <w:tcW w:w="2880" w:type="dxa"/>
            <w:shd w:val="clear" w:color="auto" w:fill="2980B9"/>
          </w:tcPr>
          <w:p w14:paraId="5BDD802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告警阈值</w:t>
            </w:r>
          </w:p>
        </w:tc>
      </w:tr>
      <w:tr w14:paraId="10E94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8E893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服务器</w:t>
            </w:r>
          </w:p>
        </w:tc>
        <w:tc>
          <w:tcPr>
            <w:tcW w:w="2880" w:type="dxa"/>
          </w:tcPr>
          <w:p w14:paraId="453ADF4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CPU、内存、磁盘、网络</w:t>
            </w:r>
          </w:p>
        </w:tc>
        <w:tc>
          <w:tcPr>
            <w:tcW w:w="2880" w:type="dxa"/>
          </w:tcPr>
          <w:p w14:paraId="24F381B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CPU &gt; 80%</w:t>
            </w:r>
          </w:p>
        </w:tc>
      </w:tr>
      <w:tr w14:paraId="0A792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04FD5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数据库</w:t>
            </w:r>
          </w:p>
        </w:tc>
        <w:tc>
          <w:tcPr>
            <w:tcW w:w="2880" w:type="dxa"/>
          </w:tcPr>
          <w:p w14:paraId="0245B75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连接数、慢查询、锁等待</w:t>
            </w:r>
          </w:p>
        </w:tc>
        <w:tc>
          <w:tcPr>
            <w:tcW w:w="2880" w:type="dxa"/>
          </w:tcPr>
          <w:p w14:paraId="11C6178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慢查询 &gt; 1s</w:t>
            </w:r>
          </w:p>
        </w:tc>
      </w:tr>
      <w:tr w14:paraId="32B6C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66F4F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应用</w:t>
            </w:r>
          </w:p>
        </w:tc>
        <w:tc>
          <w:tcPr>
            <w:tcW w:w="2880" w:type="dxa"/>
          </w:tcPr>
          <w:p w14:paraId="524230C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JVM、线程、接口响应时间</w:t>
            </w:r>
          </w:p>
        </w:tc>
        <w:tc>
          <w:tcPr>
            <w:tcW w:w="2880" w:type="dxa"/>
          </w:tcPr>
          <w:p w14:paraId="525B405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响应时间 &gt; 3s</w:t>
            </w:r>
          </w:p>
        </w:tc>
      </w:tr>
      <w:tr w14:paraId="4E844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6BFA2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业务</w:t>
            </w:r>
          </w:p>
        </w:tc>
        <w:tc>
          <w:tcPr>
            <w:tcW w:w="2880" w:type="dxa"/>
          </w:tcPr>
          <w:p w14:paraId="09AF0C2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订单量、派工量、质检量</w:t>
            </w:r>
          </w:p>
        </w:tc>
        <w:tc>
          <w:tcPr>
            <w:tcW w:w="2880" w:type="dxa"/>
          </w:tcPr>
          <w:p w14:paraId="1671E74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异常波动 &gt; 50%</w:t>
            </w:r>
          </w:p>
        </w:tc>
      </w:tr>
    </w:tbl>
    <w:p w14:paraId="64CCA876"/>
    <w:p w14:paraId="1A0BB845">
      <w:pPr>
        <w:pStyle w:val="6"/>
      </w:pPr>
      <w:r>
        <w:rPr>
          <w:rFonts w:ascii="微软雅黑" w:hAnsi="微软雅黑" w:eastAsia="微软雅黑"/>
          <w:color w:val="7F8C8D"/>
          <w:sz w:val="24"/>
        </w:rPr>
        <w:t>6.3.2 监控工具</w:t>
      </w:r>
    </w:p>
    <w:p w14:paraId="61891986"/>
    <w:p w14:paraId="24AD8DCF">
      <w:pPr>
        <w:pStyle w:val="16"/>
      </w:pPr>
      <w:r>
        <w:rPr>
          <w:rFonts w:ascii="微软雅黑" w:hAnsi="微软雅黑" w:eastAsia="微软雅黑"/>
          <w:b/>
        </w:rPr>
        <w:t>服务器监控</w:t>
      </w:r>
      <w:r>
        <w:rPr>
          <w:rFonts w:ascii="微软雅黑" w:hAnsi="微软雅黑" w:eastAsia="微软雅黑"/>
        </w:rPr>
        <w:t>：Prometheus + Grafana</w:t>
      </w:r>
    </w:p>
    <w:p w14:paraId="1F018C80">
      <w:pPr>
        <w:pStyle w:val="16"/>
      </w:pPr>
      <w:r>
        <w:rPr>
          <w:rFonts w:ascii="微软雅黑" w:hAnsi="微软雅黑" w:eastAsia="微软雅黑"/>
          <w:b/>
        </w:rPr>
        <w:t>日志收集</w:t>
      </w:r>
      <w:r>
        <w:rPr>
          <w:rFonts w:ascii="微软雅黑" w:hAnsi="微软雅黑" w:eastAsia="微软雅黑"/>
        </w:rPr>
        <w:t>：ELK (Elasticsearch + Logstash + Kibana)</w:t>
      </w:r>
    </w:p>
    <w:p w14:paraId="59565385">
      <w:pPr>
        <w:pStyle w:val="16"/>
      </w:pPr>
      <w:r>
        <w:rPr>
          <w:rFonts w:ascii="微软雅黑" w:hAnsi="微软雅黑" w:eastAsia="微软雅黑"/>
          <w:b/>
        </w:rPr>
        <w:t>应用监控</w:t>
      </w:r>
      <w:r>
        <w:rPr>
          <w:rFonts w:ascii="微软雅黑" w:hAnsi="微软雅黑" w:eastAsia="微软雅黑"/>
        </w:rPr>
        <w:t>：SkyWalking</w:t>
      </w:r>
    </w:p>
    <w:p w14:paraId="1A2E52D2">
      <w:pPr>
        <w:pStyle w:val="16"/>
      </w:pPr>
      <w:r>
        <w:rPr>
          <w:rFonts w:ascii="微软雅黑" w:hAnsi="微软雅黑" w:eastAsia="微软雅黑"/>
          <w:b/>
        </w:rPr>
        <w:t>告警通知</w:t>
      </w:r>
      <w:r>
        <w:rPr>
          <w:rFonts w:ascii="微软雅黑" w:hAnsi="微软雅黑" w:eastAsia="微软雅黑"/>
        </w:rPr>
        <w:t>：钉钉/企业微信机器人</w:t>
      </w:r>
    </w:p>
    <w:p w14:paraId="1B08F514"/>
    <w:p w14:paraId="39657AFF">
      <w:pPr>
        <w:pStyle w:val="5"/>
      </w:pPr>
      <w:r>
        <w:rPr>
          <w:rFonts w:ascii="微软雅黑" w:hAnsi="微软雅黑" w:eastAsia="微软雅黑"/>
          <w:color w:val="34495E"/>
          <w:sz w:val="28"/>
        </w:rPr>
        <w:t>6.4 备份策略</w:t>
      </w:r>
    </w:p>
    <w:p w14:paraId="2E1DFA36"/>
    <w:p w14:paraId="1EA9F670">
      <w:pPr>
        <w:pStyle w:val="6"/>
      </w:pPr>
      <w:r>
        <w:rPr>
          <w:rFonts w:ascii="微软雅黑" w:hAnsi="微软雅黑" w:eastAsia="微软雅黑"/>
          <w:color w:val="7F8C8D"/>
          <w:sz w:val="24"/>
        </w:rPr>
        <w:t>6.4.1 数据备份</w:t>
      </w:r>
    </w:p>
    <w:p w14:paraId="1AA06EED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68D1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2980B9"/>
          </w:tcPr>
          <w:p w14:paraId="6F45068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备份类型</w:t>
            </w:r>
          </w:p>
        </w:tc>
        <w:tc>
          <w:tcPr>
            <w:tcW w:w="2160" w:type="dxa"/>
            <w:shd w:val="clear" w:color="auto" w:fill="2980B9"/>
          </w:tcPr>
          <w:p w14:paraId="37ECD8E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频率</w:t>
            </w:r>
          </w:p>
        </w:tc>
        <w:tc>
          <w:tcPr>
            <w:tcW w:w="2160" w:type="dxa"/>
            <w:shd w:val="clear" w:color="auto" w:fill="2980B9"/>
          </w:tcPr>
          <w:p w14:paraId="70BD8FE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保留时间</w:t>
            </w:r>
          </w:p>
        </w:tc>
        <w:tc>
          <w:tcPr>
            <w:tcW w:w="2160" w:type="dxa"/>
            <w:shd w:val="clear" w:color="auto" w:fill="2980B9"/>
          </w:tcPr>
          <w:p w14:paraId="2973A83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存储位置</w:t>
            </w:r>
          </w:p>
        </w:tc>
      </w:tr>
      <w:tr w14:paraId="054AC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C46D38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全量备份</w:t>
            </w:r>
          </w:p>
        </w:tc>
        <w:tc>
          <w:tcPr>
            <w:tcW w:w="2160" w:type="dxa"/>
          </w:tcPr>
          <w:p w14:paraId="5FE8BFC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每周</w:t>
            </w:r>
          </w:p>
        </w:tc>
        <w:tc>
          <w:tcPr>
            <w:tcW w:w="2160" w:type="dxa"/>
          </w:tcPr>
          <w:p w14:paraId="0B892EE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4周</w:t>
            </w:r>
          </w:p>
        </w:tc>
        <w:tc>
          <w:tcPr>
            <w:tcW w:w="2160" w:type="dxa"/>
          </w:tcPr>
          <w:p w14:paraId="6452AD7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异地存储</w:t>
            </w:r>
          </w:p>
        </w:tc>
      </w:tr>
      <w:tr w14:paraId="5935A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3E51D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增量备份</w:t>
            </w:r>
          </w:p>
        </w:tc>
        <w:tc>
          <w:tcPr>
            <w:tcW w:w="2160" w:type="dxa"/>
          </w:tcPr>
          <w:p w14:paraId="1724726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每天</w:t>
            </w:r>
          </w:p>
        </w:tc>
        <w:tc>
          <w:tcPr>
            <w:tcW w:w="2160" w:type="dxa"/>
          </w:tcPr>
          <w:p w14:paraId="562F386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2周</w:t>
            </w:r>
          </w:p>
        </w:tc>
        <w:tc>
          <w:tcPr>
            <w:tcW w:w="2160" w:type="dxa"/>
          </w:tcPr>
          <w:p w14:paraId="51A1A2C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本地+异地</w:t>
            </w:r>
          </w:p>
        </w:tc>
      </w:tr>
      <w:tr w14:paraId="2D487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125B3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日志备份</w:t>
            </w:r>
          </w:p>
        </w:tc>
        <w:tc>
          <w:tcPr>
            <w:tcW w:w="2160" w:type="dxa"/>
          </w:tcPr>
          <w:p w14:paraId="51DA5F7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实时</w:t>
            </w:r>
          </w:p>
        </w:tc>
        <w:tc>
          <w:tcPr>
            <w:tcW w:w="2160" w:type="dxa"/>
          </w:tcPr>
          <w:p w14:paraId="5CA2352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1周</w:t>
            </w:r>
          </w:p>
        </w:tc>
        <w:tc>
          <w:tcPr>
            <w:tcW w:w="2160" w:type="dxa"/>
          </w:tcPr>
          <w:p w14:paraId="514E45F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本地存储</w:t>
            </w:r>
          </w:p>
        </w:tc>
      </w:tr>
    </w:tbl>
    <w:p w14:paraId="051A584E"/>
    <w:p w14:paraId="2575D273">
      <w:pPr>
        <w:pStyle w:val="6"/>
      </w:pPr>
      <w:r>
        <w:rPr>
          <w:rFonts w:ascii="微软雅黑" w:hAnsi="微软雅黑" w:eastAsia="微软雅黑"/>
          <w:color w:val="7F8C8D"/>
          <w:sz w:val="24"/>
        </w:rPr>
        <w:t>6.4.2 备份恢复流程</w:t>
      </w:r>
    </w:p>
    <w:p w14:paraId="413BD604"/>
    <w:p w14:paraId="438817EE">
      <w:pPr>
        <w:pStyle w:val="14"/>
      </w:pPr>
      <w:r>
        <w:rPr>
          <w:rFonts w:ascii="微软雅黑" w:hAnsi="微软雅黑" w:eastAsia="微软雅黑"/>
          <w:b/>
        </w:rPr>
        <w:t>故障发现</w:t>
      </w:r>
      <w:r>
        <w:rPr>
          <w:rFonts w:ascii="微软雅黑" w:hAnsi="微软雅黑" w:eastAsia="微软雅黑"/>
        </w:rPr>
        <w:t>：监控系统告警</w:t>
      </w:r>
    </w:p>
    <w:p w14:paraId="2243579D">
      <w:pPr>
        <w:pStyle w:val="14"/>
      </w:pPr>
      <w:r>
        <w:rPr>
          <w:rFonts w:ascii="微软雅黑" w:hAnsi="微软雅黑" w:eastAsia="微软雅黑"/>
          <w:b/>
        </w:rPr>
        <w:t>故障评估</w:t>
      </w:r>
      <w:r>
        <w:rPr>
          <w:rFonts w:ascii="微软雅黑" w:hAnsi="微软雅黑" w:eastAsia="微软雅黑"/>
        </w:rPr>
        <w:t>：评估故障影响范围</w:t>
      </w:r>
    </w:p>
    <w:p w14:paraId="53A6C3DA">
      <w:pPr>
        <w:pStyle w:val="14"/>
      </w:pPr>
      <w:r>
        <w:rPr>
          <w:rFonts w:ascii="微软雅黑" w:hAnsi="微软雅黑" w:eastAsia="微软雅黑"/>
          <w:b/>
        </w:rPr>
        <w:t>恢复决策</w:t>
      </w:r>
      <w:r>
        <w:rPr>
          <w:rFonts w:ascii="微软雅黑" w:hAnsi="微软雅黑" w:eastAsia="微软雅黑"/>
        </w:rPr>
        <w:t>：确定恢复方案</w:t>
      </w:r>
    </w:p>
    <w:p w14:paraId="565CA88B">
      <w:pPr>
        <w:pStyle w:val="14"/>
      </w:pPr>
      <w:r>
        <w:rPr>
          <w:rFonts w:ascii="微软雅黑" w:hAnsi="微软雅黑" w:eastAsia="微软雅黑"/>
          <w:b/>
        </w:rPr>
        <w:t>数据恢复</w:t>
      </w:r>
      <w:r>
        <w:rPr>
          <w:rFonts w:ascii="微软雅黑" w:hAnsi="微软雅黑" w:eastAsia="微软雅黑"/>
        </w:rPr>
        <w:t>：从备份恢复数据</w:t>
      </w:r>
    </w:p>
    <w:p w14:paraId="7C556629">
      <w:pPr>
        <w:pStyle w:val="14"/>
      </w:pPr>
      <w:r>
        <w:rPr>
          <w:rFonts w:ascii="微软雅黑" w:hAnsi="微软雅黑" w:eastAsia="微软雅黑"/>
          <w:b/>
        </w:rPr>
        <w:t>验证测试</w:t>
      </w:r>
      <w:r>
        <w:rPr>
          <w:rFonts w:ascii="微软雅黑" w:hAnsi="微软雅黑" w:eastAsia="微软雅黑"/>
        </w:rPr>
        <w:t>：验证恢复结果</w:t>
      </w:r>
    </w:p>
    <w:p w14:paraId="4CCB1ECC">
      <w:pPr>
        <w:pStyle w:val="14"/>
      </w:pPr>
      <w:r>
        <w:rPr>
          <w:rFonts w:ascii="微软雅黑" w:hAnsi="微软雅黑" w:eastAsia="微软雅黑"/>
          <w:b/>
        </w:rPr>
        <w:t>业务恢复</w:t>
      </w:r>
      <w:r>
        <w:rPr>
          <w:rFonts w:ascii="微软雅黑" w:hAnsi="微软雅黑" w:eastAsia="微软雅黑"/>
        </w:rPr>
        <w:t>：恢复业务运行</w:t>
      </w:r>
    </w:p>
    <w:p w14:paraId="239303E1"/>
    <w:p w14:paraId="4F66DE63">
      <w:pPr>
        <w:pStyle w:val="5"/>
      </w:pPr>
      <w:r>
        <w:rPr>
          <w:rFonts w:ascii="微软雅黑" w:hAnsi="微软雅黑" w:eastAsia="微软雅黑"/>
          <w:color w:val="34495E"/>
          <w:sz w:val="28"/>
        </w:rPr>
        <w:t>6.5 应急预案</w:t>
      </w:r>
    </w:p>
    <w:p w14:paraId="6119F689"/>
    <w:p w14:paraId="4C5AEA9F">
      <w:pPr>
        <w:pStyle w:val="6"/>
      </w:pPr>
      <w:r>
        <w:rPr>
          <w:rFonts w:ascii="微软雅黑" w:hAnsi="微软雅黑" w:eastAsia="微软雅黑"/>
          <w:color w:val="7F8C8D"/>
          <w:sz w:val="24"/>
        </w:rPr>
        <w:t>6.5.1 常见故障处理</w:t>
      </w:r>
    </w:p>
    <w:p w14:paraId="37C0EBCE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D656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2980B9"/>
          </w:tcPr>
          <w:p w14:paraId="4275C37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故障类型</w:t>
            </w:r>
          </w:p>
        </w:tc>
        <w:tc>
          <w:tcPr>
            <w:tcW w:w="2880" w:type="dxa"/>
            <w:shd w:val="clear" w:color="auto" w:fill="2980B9"/>
          </w:tcPr>
          <w:p w14:paraId="4388204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处理方案</w:t>
            </w:r>
          </w:p>
        </w:tc>
        <w:tc>
          <w:tcPr>
            <w:tcW w:w="2880" w:type="dxa"/>
            <w:shd w:val="clear" w:color="auto" w:fill="2980B9"/>
          </w:tcPr>
          <w:p w14:paraId="7EA7676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预计恢复时间</w:t>
            </w:r>
          </w:p>
        </w:tc>
      </w:tr>
      <w:tr w14:paraId="49E1D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A28EE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服务器宕机</w:t>
            </w:r>
          </w:p>
        </w:tc>
        <w:tc>
          <w:tcPr>
            <w:tcW w:w="2880" w:type="dxa"/>
          </w:tcPr>
          <w:p w14:paraId="6190F36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切换到备用服务器</w:t>
            </w:r>
          </w:p>
        </w:tc>
        <w:tc>
          <w:tcPr>
            <w:tcW w:w="2880" w:type="dxa"/>
          </w:tcPr>
          <w:p w14:paraId="45D0313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15分钟</w:t>
            </w:r>
          </w:p>
        </w:tc>
      </w:tr>
      <w:tr w14:paraId="7E3E8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F00D0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数据库故障</w:t>
            </w:r>
          </w:p>
        </w:tc>
        <w:tc>
          <w:tcPr>
            <w:tcW w:w="2880" w:type="dxa"/>
          </w:tcPr>
          <w:p w14:paraId="50F2207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主从切换</w:t>
            </w:r>
          </w:p>
        </w:tc>
        <w:tc>
          <w:tcPr>
            <w:tcW w:w="2880" w:type="dxa"/>
          </w:tcPr>
          <w:p w14:paraId="40ED31C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30分钟</w:t>
            </w:r>
          </w:p>
        </w:tc>
      </w:tr>
      <w:tr w14:paraId="312F4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23858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网络中断</w:t>
            </w:r>
          </w:p>
        </w:tc>
        <w:tc>
          <w:tcPr>
            <w:tcW w:w="2880" w:type="dxa"/>
          </w:tcPr>
          <w:p w14:paraId="7113A8D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切换备用网络</w:t>
            </w:r>
          </w:p>
        </w:tc>
        <w:tc>
          <w:tcPr>
            <w:tcW w:w="2880" w:type="dxa"/>
          </w:tcPr>
          <w:p w14:paraId="621BB56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10分钟</w:t>
            </w:r>
          </w:p>
        </w:tc>
      </w:tr>
      <w:tr w14:paraId="35C4D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CC740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应用异常</w:t>
            </w:r>
          </w:p>
        </w:tc>
        <w:tc>
          <w:tcPr>
            <w:tcW w:w="2880" w:type="dxa"/>
          </w:tcPr>
          <w:p w14:paraId="18FAE7E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重启应用/回滚版本</w:t>
            </w:r>
          </w:p>
        </w:tc>
        <w:tc>
          <w:tcPr>
            <w:tcW w:w="2880" w:type="dxa"/>
          </w:tcPr>
          <w:p w14:paraId="5BAD14C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20分钟</w:t>
            </w:r>
          </w:p>
        </w:tc>
      </w:tr>
    </w:tbl>
    <w:p w14:paraId="70D6F449"/>
    <w:p w14:paraId="0E610D35">
      <w:pPr>
        <w:pStyle w:val="6"/>
      </w:pPr>
      <w:r>
        <w:rPr>
          <w:rFonts w:ascii="微软雅黑" w:hAnsi="微软雅黑" w:eastAsia="微软雅黑"/>
          <w:color w:val="7F8C8D"/>
          <w:sz w:val="24"/>
        </w:rPr>
        <w:t>6.5.2 应急响应流程</w:t>
      </w:r>
    </w:p>
    <w:p w14:paraId="2F63F407"/>
    <w:p w14:paraId="7CA1E149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故障发现 → 故障评估 → 应急响应 → 故障处理 → 恢复验证 → 总结改进</w:t>
      </w:r>
    </w:p>
    <w:p w14:paraId="7AA14BBF"/>
    <w:p w14:paraId="401EEB0E">
      <w:r>
        <w:rPr>
          <w:rFonts w:ascii="微软雅黑" w:hAnsi="微软雅黑" w:eastAsia="微软雅黑"/>
        </w:rPr>
        <w:t>---</w:t>
      </w:r>
    </w:p>
    <w:p w14:paraId="7C0FCD2F"/>
    <w:p w14:paraId="37EDD08E">
      <w:pPr>
        <w:pStyle w:val="4"/>
      </w:pPr>
      <w:r>
        <w:rPr>
          <w:rFonts w:ascii="微软雅黑" w:hAnsi="微软雅黑" w:eastAsia="微软雅黑"/>
          <w:color w:val="2980B9"/>
          <w:sz w:val="36"/>
        </w:rPr>
        <w:t>七、创新设计说明</w:t>
      </w:r>
    </w:p>
    <w:p w14:paraId="0674C2B0"/>
    <w:p w14:paraId="098B68A8">
      <w:pPr>
        <w:pStyle w:val="5"/>
      </w:pPr>
      <w:r>
        <w:rPr>
          <w:rFonts w:ascii="微软雅黑" w:hAnsi="微软雅黑" w:eastAsia="微软雅黑"/>
          <w:color w:val="34495E"/>
          <w:sz w:val="28"/>
        </w:rPr>
        <w:t>7.1 技术创新</w:t>
      </w:r>
    </w:p>
    <w:p w14:paraId="305D7453"/>
    <w:p w14:paraId="0D635BD7">
      <w:pPr>
        <w:pStyle w:val="6"/>
      </w:pPr>
      <w:r>
        <w:rPr>
          <w:rFonts w:ascii="微软雅黑" w:hAnsi="微软雅黑" w:eastAsia="微软雅黑"/>
          <w:color w:val="7F8C8D"/>
          <w:sz w:val="24"/>
        </w:rPr>
        <w:t>7.1.1 BOM递归展开算法</w:t>
      </w:r>
    </w:p>
    <w:p w14:paraId="136DAB7C"/>
    <w:p w14:paraId="095A6242">
      <w:r>
        <w:rPr>
          <w:rFonts w:ascii="微软雅黑" w:hAnsi="微软雅黑" w:eastAsia="微软雅黑"/>
          <w:b/>
        </w:rPr>
        <w:t>创新点</w:t>
      </w:r>
      <w:r>
        <w:rPr>
          <w:rFonts w:ascii="微软雅黑" w:hAnsi="微软雅黑" w:eastAsia="微软雅黑"/>
        </w:rPr>
        <w:t>：</w:t>
      </w:r>
    </w:p>
    <w:p w14:paraId="227F3F12">
      <w:pPr>
        <w:pStyle w:val="16"/>
      </w:pPr>
      <w:r>
        <w:rPr>
          <w:rFonts w:ascii="微软雅黑" w:hAnsi="微软雅黑" w:eastAsia="微软雅黑"/>
        </w:rPr>
        <w:t>采用递归算法自动展开多层级BOM</w:t>
      </w:r>
    </w:p>
    <w:p w14:paraId="4818C5E7">
      <w:pPr>
        <w:pStyle w:val="16"/>
      </w:pPr>
      <w:r>
        <w:rPr>
          <w:rFonts w:ascii="微软雅黑" w:hAnsi="微软雅黑" w:eastAsia="微软雅黑"/>
        </w:rPr>
        <w:t>支持循环引用检测，防止死循环</w:t>
      </w:r>
    </w:p>
    <w:p w14:paraId="3B2308D4">
      <w:pPr>
        <w:pStyle w:val="16"/>
      </w:pPr>
      <w:r>
        <w:rPr>
          <w:rFonts w:ascii="微软雅黑" w:hAnsi="微软雅黑" w:eastAsia="微软雅黑"/>
        </w:rPr>
        <w:t>考虑损耗率，计算准确的物料需求</w:t>
      </w:r>
    </w:p>
    <w:p w14:paraId="176A99C1"/>
    <w:p w14:paraId="4E374AD6">
      <w:r>
        <w:rPr>
          <w:rFonts w:ascii="微软雅黑" w:hAnsi="微软雅黑" w:eastAsia="微软雅黑"/>
          <w:b/>
        </w:rPr>
        <w:t>算法优势</w:t>
      </w:r>
      <w:r>
        <w:rPr>
          <w:rFonts w:ascii="微软雅黑" w:hAnsi="微软雅黑" w:eastAsia="微软雅黑"/>
        </w:rPr>
        <w:t>：</w:t>
      </w:r>
    </w:p>
    <w:p w14:paraId="5070BBDC">
      <w:pPr>
        <w:pStyle w:val="16"/>
      </w:pPr>
      <w:r>
        <w:rPr>
          <w:rFonts w:ascii="微软雅黑" w:hAnsi="微软雅黑" w:eastAsia="微软雅黑"/>
        </w:rPr>
        <w:t>支持任意层级深度的BOM</w:t>
      </w:r>
    </w:p>
    <w:p w14:paraId="3FF6ABFF">
      <w:pPr>
        <w:pStyle w:val="16"/>
      </w:pPr>
      <w:r>
        <w:rPr>
          <w:rFonts w:ascii="微软雅黑" w:hAnsi="微软雅黑" w:eastAsia="微软雅黑"/>
        </w:rPr>
        <w:t>计算效率高，响应时间短</w:t>
      </w:r>
    </w:p>
    <w:p w14:paraId="5D932D09">
      <w:pPr>
        <w:pStyle w:val="16"/>
      </w:pPr>
      <w:r>
        <w:rPr>
          <w:rFonts w:ascii="微软雅黑" w:hAnsi="微软雅黑" w:eastAsia="微软雅黑"/>
        </w:rPr>
        <w:t>结果准确，避免人工计算错误</w:t>
      </w:r>
    </w:p>
    <w:p w14:paraId="67F5B4A2"/>
    <w:p w14:paraId="7AB92E04">
      <w:pPr>
        <w:pStyle w:val="6"/>
      </w:pPr>
      <w:r>
        <w:rPr>
          <w:rFonts w:ascii="微软雅黑" w:hAnsi="微软雅黑" w:eastAsia="微软雅黑"/>
          <w:color w:val="7F8C8D"/>
          <w:sz w:val="24"/>
        </w:rPr>
        <w:t>7.1.2 状态机设计模式</w:t>
      </w:r>
    </w:p>
    <w:p w14:paraId="50017654"/>
    <w:p w14:paraId="7D7B0F82">
      <w:r>
        <w:rPr>
          <w:rFonts w:ascii="微软雅黑" w:hAnsi="微软雅黑" w:eastAsia="微软雅黑"/>
          <w:b/>
        </w:rPr>
        <w:t>创新点</w:t>
      </w:r>
      <w:r>
        <w:rPr>
          <w:rFonts w:ascii="微软雅黑" w:hAnsi="微软雅黑" w:eastAsia="微软雅黑"/>
        </w:rPr>
        <w:t>：</w:t>
      </w:r>
    </w:p>
    <w:p w14:paraId="68AC4005">
      <w:pPr>
        <w:pStyle w:val="16"/>
      </w:pPr>
      <w:r>
        <w:rPr>
          <w:rFonts w:ascii="微软雅黑" w:hAnsi="微软雅黑" w:eastAsia="微软雅黑"/>
        </w:rPr>
        <w:t>派工单、订单、质检任务等核心业务对象采用状态机设计</w:t>
      </w:r>
    </w:p>
    <w:p w14:paraId="6CEA9E9A">
      <w:pPr>
        <w:pStyle w:val="16"/>
      </w:pPr>
      <w:r>
        <w:rPr>
          <w:rFonts w:ascii="微软雅黑" w:hAnsi="微软雅黑" w:eastAsia="微软雅黑"/>
        </w:rPr>
        <w:t>状态流转规则明确，防止非法状态变更</w:t>
      </w:r>
    </w:p>
    <w:p w14:paraId="541D6E26">
      <w:pPr>
        <w:pStyle w:val="16"/>
      </w:pPr>
      <w:r>
        <w:rPr>
          <w:rFonts w:ascii="微软雅黑" w:hAnsi="微软雅黑" w:eastAsia="微软雅黑"/>
        </w:rPr>
        <w:t>状态变更自动触发后续流程</w:t>
      </w:r>
    </w:p>
    <w:p w14:paraId="3B241964"/>
    <w:p w14:paraId="7B16865A">
      <w:r>
        <w:rPr>
          <w:rFonts w:ascii="微软雅黑" w:hAnsi="微软雅黑" w:eastAsia="微软雅黑"/>
          <w:b/>
        </w:rPr>
        <w:t>应用效果</w:t>
      </w:r>
      <w:r>
        <w:rPr>
          <w:rFonts w:ascii="微软雅黑" w:hAnsi="微软雅黑" w:eastAsia="微软雅黑"/>
        </w:rPr>
        <w:t>：</w:t>
      </w:r>
    </w:p>
    <w:p w14:paraId="73CEC1DB">
      <w:pPr>
        <w:pStyle w:val="16"/>
      </w:pPr>
      <w:r>
        <w:rPr>
          <w:rFonts w:ascii="微软雅黑" w:hAnsi="微软雅黑" w:eastAsia="微软雅黑"/>
        </w:rPr>
        <w:t>业务流程清晰可控</w:t>
      </w:r>
    </w:p>
    <w:p w14:paraId="72B3AA03">
      <w:pPr>
        <w:pStyle w:val="16"/>
      </w:pPr>
      <w:r>
        <w:rPr>
          <w:rFonts w:ascii="微软雅黑" w:hAnsi="微软雅黑" w:eastAsia="微软雅黑"/>
        </w:rPr>
        <w:t>减少业务逻辑错误</w:t>
      </w:r>
    </w:p>
    <w:p w14:paraId="13E7FE96">
      <w:pPr>
        <w:pStyle w:val="16"/>
      </w:pPr>
      <w:r>
        <w:rPr>
          <w:rFonts w:ascii="微软雅黑" w:hAnsi="微软雅黑" w:eastAsia="微软雅黑"/>
        </w:rPr>
        <w:t>便于后期扩展和维护</w:t>
      </w:r>
    </w:p>
    <w:p w14:paraId="4C54ED5D"/>
    <w:p w14:paraId="0B83311D">
      <w:pPr>
        <w:pStyle w:val="6"/>
      </w:pPr>
      <w:r>
        <w:rPr>
          <w:rFonts w:ascii="微软雅黑" w:hAnsi="微软雅黑" w:eastAsia="微软雅黑"/>
          <w:color w:val="7F8C8D"/>
          <w:sz w:val="24"/>
        </w:rPr>
        <w:t>7.1.3 库位矩阵可视化</w:t>
      </w:r>
    </w:p>
    <w:p w14:paraId="3697548B"/>
    <w:p w14:paraId="1C8BBF02">
      <w:r>
        <w:rPr>
          <w:rFonts w:ascii="微软雅黑" w:hAnsi="微软雅黑" w:eastAsia="微软雅黑"/>
          <w:b/>
        </w:rPr>
        <w:t>创新点</w:t>
      </w:r>
      <w:r>
        <w:rPr>
          <w:rFonts w:ascii="微软雅黑" w:hAnsi="微软雅黑" w:eastAsia="微软雅黑"/>
        </w:rPr>
        <w:t>：</w:t>
      </w:r>
    </w:p>
    <w:p w14:paraId="6F0453F7">
      <w:pPr>
        <w:pStyle w:val="16"/>
      </w:pPr>
      <w:r>
        <w:rPr>
          <w:rFonts w:ascii="微软雅黑" w:hAnsi="微软雅黑" w:eastAsia="微软雅黑"/>
        </w:rPr>
        <w:t>使用二维矩阵展示库房库位使用情况</w:t>
      </w:r>
    </w:p>
    <w:p w14:paraId="13091BB8">
      <w:pPr>
        <w:pStyle w:val="16"/>
      </w:pPr>
      <w:r>
        <w:rPr>
          <w:rFonts w:ascii="微软雅黑" w:hAnsi="微软雅黑" w:eastAsia="微软雅黑"/>
        </w:rPr>
        <w:t>颜色区分库位状态（空闲/占用/锁定）</w:t>
      </w:r>
    </w:p>
    <w:p w14:paraId="7C02FDA8">
      <w:pPr>
        <w:pStyle w:val="16"/>
      </w:pPr>
      <w:r>
        <w:rPr>
          <w:rFonts w:ascii="微软雅黑" w:hAnsi="微软雅黑" w:eastAsia="微软雅黑"/>
        </w:rPr>
        <w:t>支持点击查看详情和快速操作</w:t>
      </w:r>
    </w:p>
    <w:p w14:paraId="4256C89B"/>
    <w:p w14:paraId="1A246FB0">
      <w:r>
        <w:rPr>
          <w:rFonts w:ascii="微软雅黑" w:hAnsi="微软雅黑" w:eastAsia="微软雅黑"/>
          <w:b/>
        </w:rPr>
        <w:t>应用效果</w:t>
      </w:r>
      <w:r>
        <w:rPr>
          <w:rFonts w:ascii="微软雅黑" w:hAnsi="微软雅黑" w:eastAsia="微软雅黑"/>
        </w:rPr>
        <w:t>：</w:t>
      </w:r>
    </w:p>
    <w:p w14:paraId="1303A811">
      <w:pPr>
        <w:pStyle w:val="16"/>
      </w:pPr>
      <w:r>
        <w:rPr>
          <w:rFonts w:ascii="微软雅黑" w:hAnsi="微软雅黑" w:eastAsia="微软雅黑"/>
        </w:rPr>
        <w:t>库房使用情况一目了然</w:t>
      </w:r>
    </w:p>
    <w:p w14:paraId="05DE5D07">
      <w:pPr>
        <w:pStyle w:val="16"/>
      </w:pPr>
      <w:r>
        <w:rPr>
          <w:rFonts w:ascii="微软雅黑" w:hAnsi="微软雅黑" w:eastAsia="微软雅黑"/>
        </w:rPr>
        <w:t>提高库位利用率</w:t>
      </w:r>
    </w:p>
    <w:p w14:paraId="4A659438">
      <w:pPr>
        <w:pStyle w:val="16"/>
      </w:pPr>
      <w:r>
        <w:rPr>
          <w:rFonts w:ascii="微软雅黑" w:hAnsi="微软雅黑" w:eastAsia="微软雅黑"/>
        </w:rPr>
        <w:t>减少找料时间</w:t>
      </w:r>
    </w:p>
    <w:p w14:paraId="3436724D"/>
    <w:p w14:paraId="64E027F2">
      <w:pPr>
        <w:pStyle w:val="5"/>
      </w:pPr>
      <w:r>
        <w:rPr>
          <w:rFonts w:ascii="微软雅黑" w:hAnsi="微软雅黑" w:eastAsia="微软雅黑"/>
          <w:color w:val="34495E"/>
          <w:sz w:val="28"/>
        </w:rPr>
        <w:t>7.2 业务创新</w:t>
      </w:r>
    </w:p>
    <w:p w14:paraId="7B97DA6A"/>
    <w:p w14:paraId="3020A799">
      <w:pPr>
        <w:pStyle w:val="6"/>
      </w:pPr>
      <w:r>
        <w:rPr>
          <w:rFonts w:ascii="微软雅黑" w:hAnsi="微软雅黑" w:eastAsia="微软雅黑"/>
          <w:color w:val="7F8C8D"/>
          <w:sz w:val="24"/>
        </w:rPr>
        <w:t>7.2.1 MRP一键生成</w:t>
      </w:r>
    </w:p>
    <w:p w14:paraId="17E8A3CF"/>
    <w:p w14:paraId="2C3B7B76">
      <w:r>
        <w:rPr>
          <w:rFonts w:ascii="微软雅黑" w:hAnsi="微软雅黑" w:eastAsia="微软雅黑"/>
          <w:b/>
        </w:rPr>
        <w:t>创新点</w:t>
      </w:r>
      <w:r>
        <w:rPr>
          <w:rFonts w:ascii="微软雅黑" w:hAnsi="微软雅黑" w:eastAsia="微软雅黑"/>
        </w:rPr>
        <w:t>：</w:t>
      </w:r>
    </w:p>
    <w:p w14:paraId="220C08E1">
      <w:pPr>
        <w:pStyle w:val="16"/>
      </w:pPr>
      <w:r>
        <w:rPr>
          <w:rFonts w:ascii="微软雅黑" w:hAnsi="微软雅黑" w:eastAsia="微软雅黑"/>
        </w:rPr>
        <w:t>订单录入后自动计算物料需求</w:t>
      </w:r>
    </w:p>
    <w:p w14:paraId="6D4B49D0">
      <w:pPr>
        <w:pStyle w:val="16"/>
      </w:pPr>
      <w:r>
        <w:rPr>
          <w:rFonts w:ascii="微软雅黑" w:hAnsi="微软雅黑" w:eastAsia="微软雅黑"/>
        </w:rPr>
        <w:t>一键生成入库单，减少人工操作</w:t>
      </w:r>
    </w:p>
    <w:p w14:paraId="25FC0B8B">
      <w:pPr>
        <w:pStyle w:val="16"/>
      </w:pPr>
      <w:r>
        <w:rPr>
          <w:rFonts w:ascii="微软雅黑" w:hAnsi="微软雅黑" w:eastAsia="微软雅黑"/>
        </w:rPr>
        <w:t>自动推荐库位，提高入库效率</w:t>
      </w:r>
    </w:p>
    <w:p w14:paraId="5B702C0B"/>
    <w:p w14:paraId="4FB4371A">
      <w:r>
        <w:rPr>
          <w:rFonts w:ascii="微软雅黑" w:hAnsi="微软雅黑" w:eastAsia="微软雅黑"/>
          <w:b/>
        </w:rPr>
        <w:t>业务价值</w:t>
      </w:r>
      <w:r>
        <w:rPr>
          <w:rFonts w:ascii="微软雅黑" w:hAnsi="微软雅黑" w:eastAsia="微软雅黑"/>
        </w:rPr>
        <w:t>：</w:t>
      </w:r>
    </w:p>
    <w:p w14:paraId="7E5EBA8B">
      <w:pPr>
        <w:pStyle w:val="16"/>
      </w:pPr>
      <w:r>
        <w:rPr>
          <w:rFonts w:ascii="微软雅黑" w:hAnsi="微软雅黑" w:eastAsia="微软雅黑"/>
        </w:rPr>
        <w:t>减少人工计算错误</w:t>
      </w:r>
    </w:p>
    <w:p w14:paraId="332EC808">
      <w:pPr>
        <w:pStyle w:val="16"/>
      </w:pPr>
      <w:r>
        <w:rPr>
          <w:rFonts w:ascii="微软雅黑" w:hAnsi="微软雅黑" w:eastAsia="微软雅黑"/>
        </w:rPr>
        <w:t>提高工作效率</w:t>
      </w:r>
    </w:p>
    <w:p w14:paraId="0820D7C8">
      <w:pPr>
        <w:pStyle w:val="16"/>
      </w:pPr>
      <w:r>
        <w:rPr>
          <w:rFonts w:ascii="微软雅黑" w:hAnsi="微软雅黑" w:eastAsia="微软雅黑"/>
        </w:rPr>
        <w:t>缩短订单到生产的周期</w:t>
      </w:r>
    </w:p>
    <w:p w14:paraId="61D51442"/>
    <w:p w14:paraId="7F1B93AA">
      <w:pPr>
        <w:pStyle w:val="6"/>
      </w:pPr>
      <w:r>
        <w:rPr>
          <w:rFonts w:ascii="微软雅黑" w:hAnsi="微软雅黑" w:eastAsia="微软雅黑"/>
          <w:color w:val="7F8C8D"/>
          <w:sz w:val="24"/>
        </w:rPr>
        <w:t>7.2.2 质量追溯链条</w:t>
      </w:r>
    </w:p>
    <w:p w14:paraId="5B2DC434"/>
    <w:p w14:paraId="2288D0F9">
      <w:r>
        <w:rPr>
          <w:rFonts w:ascii="微软雅黑" w:hAnsi="微软雅黑" w:eastAsia="微软雅黑"/>
          <w:b/>
        </w:rPr>
        <w:t>创新点</w:t>
      </w:r>
      <w:r>
        <w:rPr>
          <w:rFonts w:ascii="微软雅黑" w:hAnsi="微软雅黑" w:eastAsia="微软雅黑"/>
        </w:rPr>
        <w:t>：</w:t>
      </w:r>
    </w:p>
    <w:p w14:paraId="73A11175">
      <w:pPr>
        <w:pStyle w:val="16"/>
      </w:pPr>
      <w:r>
        <w:rPr>
          <w:rFonts w:ascii="微软雅黑" w:hAnsi="微软雅黑" w:eastAsia="微软雅黑"/>
        </w:rPr>
        <w:t>建立完整的质量追溯链条</w:t>
      </w:r>
    </w:p>
    <w:p w14:paraId="612E007D">
      <w:pPr>
        <w:pStyle w:val="16"/>
      </w:pPr>
      <w:r>
        <w:rPr>
          <w:rFonts w:ascii="微软雅黑" w:hAnsi="微软雅黑" w:eastAsia="微软雅黑"/>
        </w:rPr>
        <w:t>支持正向追溯（订单→产品→检验）</w:t>
      </w:r>
    </w:p>
    <w:p w14:paraId="2C412E32">
      <w:pPr>
        <w:pStyle w:val="16"/>
      </w:pPr>
      <w:r>
        <w:rPr>
          <w:rFonts w:ascii="微软雅黑" w:hAnsi="微软雅黑" w:eastAsia="微软雅黑"/>
        </w:rPr>
        <w:t>支持反向追溯（检验→产品→订单）</w:t>
      </w:r>
    </w:p>
    <w:p w14:paraId="5CC37889"/>
    <w:p w14:paraId="115A8E6E">
      <w:r>
        <w:rPr>
          <w:rFonts w:ascii="微软雅黑" w:hAnsi="微软雅黑" w:eastAsia="微软雅黑"/>
          <w:b/>
        </w:rPr>
        <w:t>业务价值</w:t>
      </w:r>
      <w:r>
        <w:rPr>
          <w:rFonts w:ascii="微软雅黑" w:hAnsi="微软雅黑" w:eastAsia="微软雅黑"/>
        </w:rPr>
        <w:t>：</w:t>
      </w:r>
    </w:p>
    <w:p w14:paraId="076110C2">
      <w:pPr>
        <w:pStyle w:val="16"/>
      </w:pPr>
      <w:r>
        <w:rPr>
          <w:rFonts w:ascii="微软雅黑" w:hAnsi="微软雅黑" w:eastAsia="微软雅黑"/>
        </w:rPr>
        <w:t>快速定位质量问题</w:t>
      </w:r>
    </w:p>
    <w:p w14:paraId="7E06909B">
      <w:pPr>
        <w:pStyle w:val="16"/>
      </w:pPr>
      <w:r>
        <w:rPr>
          <w:rFonts w:ascii="微软雅黑" w:hAnsi="微软雅黑" w:eastAsia="微软雅黑"/>
        </w:rPr>
        <w:t>减少质量损失</w:t>
      </w:r>
    </w:p>
    <w:p w14:paraId="458272DA">
      <w:pPr>
        <w:pStyle w:val="16"/>
      </w:pPr>
      <w:r>
        <w:rPr>
          <w:rFonts w:ascii="微软雅黑" w:hAnsi="微软雅黑" w:eastAsia="微软雅黑"/>
        </w:rPr>
        <w:t>提升客户满意度</w:t>
      </w:r>
    </w:p>
    <w:p w14:paraId="4CE0EC1F"/>
    <w:p w14:paraId="2225D2D7">
      <w:pPr>
        <w:pStyle w:val="6"/>
      </w:pPr>
      <w:r>
        <w:rPr>
          <w:rFonts w:ascii="微软雅黑" w:hAnsi="微软雅黑" w:eastAsia="微软雅黑"/>
          <w:color w:val="7F8C8D"/>
          <w:sz w:val="24"/>
        </w:rPr>
        <w:t>7.2.3 加工单元概念</w:t>
      </w:r>
    </w:p>
    <w:p w14:paraId="13DD786B"/>
    <w:p w14:paraId="6081CB07">
      <w:r>
        <w:rPr>
          <w:rFonts w:ascii="微软雅黑" w:hAnsi="微软雅黑" w:eastAsia="微软雅黑"/>
          <w:b/>
        </w:rPr>
        <w:t>创新点</w:t>
      </w:r>
      <w:r>
        <w:rPr>
          <w:rFonts w:ascii="微软雅黑" w:hAnsi="微软雅黑" w:eastAsia="微软雅黑"/>
        </w:rPr>
        <w:t>：</w:t>
      </w:r>
    </w:p>
    <w:p w14:paraId="07FD4A28">
      <w:pPr>
        <w:pStyle w:val="16"/>
      </w:pPr>
      <w:r>
        <w:rPr>
          <w:rFonts w:ascii="微软雅黑" w:hAnsi="微软雅黑" w:eastAsia="微软雅黑"/>
        </w:rPr>
        <w:t>将设备编组和员工班组绑定为加工单元</w:t>
      </w:r>
    </w:p>
    <w:p w14:paraId="2A050C9E">
      <w:pPr>
        <w:pStyle w:val="16"/>
      </w:pPr>
      <w:r>
        <w:rPr>
          <w:rFonts w:ascii="微软雅黑" w:hAnsi="微软雅黑" w:eastAsia="微软雅黑"/>
        </w:rPr>
        <w:t>派工时直接指定加工单元，自动获取人员和设备</w:t>
      </w:r>
    </w:p>
    <w:p w14:paraId="72D368CB">
      <w:pPr>
        <w:pStyle w:val="16"/>
      </w:pPr>
      <w:r>
        <w:rPr>
          <w:rFonts w:ascii="微软雅黑" w:hAnsi="微软雅黑" w:eastAsia="微软雅黑"/>
        </w:rPr>
        <w:t>提高派工效率和准确性</w:t>
      </w:r>
    </w:p>
    <w:p w14:paraId="1DC235E9"/>
    <w:p w14:paraId="39404A9A">
      <w:r>
        <w:rPr>
          <w:rFonts w:ascii="微软雅黑" w:hAnsi="微软雅黑" w:eastAsia="微软雅黑"/>
          <w:b/>
        </w:rPr>
        <w:t>业务价值</w:t>
      </w:r>
      <w:r>
        <w:rPr>
          <w:rFonts w:ascii="微软雅黑" w:hAnsi="微软雅黑" w:eastAsia="微软雅黑"/>
        </w:rPr>
        <w:t>：</w:t>
      </w:r>
    </w:p>
    <w:p w14:paraId="530DA33B">
      <w:pPr>
        <w:pStyle w:val="16"/>
      </w:pPr>
      <w:r>
        <w:rPr>
          <w:rFonts w:ascii="微软雅黑" w:hAnsi="微软雅黑" w:eastAsia="微软雅黑"/>
        </w:rPr>
        <w:t>简化派工流程</w:t>
      </w:r>
    </w:p>
    <w:p w14:paraId="73E708FC">
      <w:pPr>
        <w:pStyle w:val="16"/>
      </w:pPr>
      <w:r>
        <w:rPr>
          <w:rFonts w:ascii="微软雅黑" w:hAnsi="微软雅黑" w:eastAsia="微软雅黑"/>
        </w:rPr>
        <w:t>减少派工错误</w:t>
      </w:r>
    </w:p>
    <w:p w14:paraId="1640E07B">
      <w:pPr>
        <w:pStyle w:val="16"/>
      </w:pPr>
      <w:r>
        <w:rPr>
          <w:rFonts w:ascii="微软雅黑" w:hAnsi="微软雅黑" w:eastAsia="微软雅黑"/>
        </w:rPr>
        <w:t>提高生产组织效率</w:t>
      </w:r>
    </w:p>
    <w:p w14:paraId="6F76342C"/>
    <w:p w14:paraId="71AD11CE">
      <w:pPr>
        <w:pStyle w:val="5"/>
      </w:pPr>
      <w:r>
        <w:rPr>
          <w:rFonts w:ascii="微软雅黑" w:hAnsi="微软雅黑" w:eastAsia="微软雅黑"/>
          <w:color w:val="34495E"/>
          <w:sz w:val="28"/>
        </w:rPr>
        <w:t>7.3 用户体验创新</w:t>
      </w:r>
    </w:p>
    <w:p w14:paraId="0EA40975"/>
    <w:p w14:paraId="476D8D71">
      <w:pPr>
        <w:pStyle w:val="6"/>
      </w:pPr>
      <w:r>
        <w:rPr>
          <w:rFonts w:ascii="微软雅黑" w:hAnsi="微软雅黑" w:eastAsia="微软雅黑"/>
          <w:color w:val="7F8C8D"/>
          <w:sz w:val="24"/>
        </w:rPr>
        <w:t>7.3.1 树形权限结构</w:t>
      </w:r>
    </w:p>
    <w:p w14:paraId="7ADB1320">
      <w:r>
        <w:rPr>
          <w:rFonts w:ascii="微软雅黑" w:hAnsi="微软雅黑" w:eastAsia="微软雅黑"/>
          <w:b/>
        </w:rPr>
        <w:t>创新点</w:t>
      </w:r>
      <w:r>
        <w:rPr>
          <w:rFonts w:ascii="微软雅黑" w:hAnsi="微软雅黑" w:eastAsia="微软雅黑"/>
        </w:rPr>
        <w:t>：</w:t>
      </w:r>
    </w:p>
    <w:p w14:paraId="0CDA3F4B">
      <w:pPr>
        <w:pStyle w:val="16"/>
      </w:pPr>
      <w:r>
        <w:rPr>
          <w:rFonts w:ascii="微软雅黑" w:hAnsi="微软雅黑" w:eastAsia="微软雅黑"/>
        </w:rPr>
        <w:t>使用树形结构展示权限</w:t>
      </w:r>
    </w:p>
    <w:p w14:paraId="20FCEC81">
      <w:pPr>
        <w:pStyle w:val="16"/>
      </w:pPr>
      <w:r>
        <w:rPr>
          <w:rFonts w:ascii="微软雅黑" w:hAnsi="微软雅黑" w:eastAsia="微软雅黑"/>
        </w:rPr>
        <w:t>父子节点联动选择</w:t>
      </w:r>
    </w:p>
    <w:p w14:paraId="53787EC4">
      <w:pPr>
        <w:pStyle w:val="16"/>
      </w:pPr>
      <w:r>
        <w:rPr>
          <w:rFonts w:ascii="微软雅黑" w:hAnsi="微软雅黑" w:eastAsia="微软雅黑"/>
        </w:rPr>
        <w:t>支持权限预览</w:t>
      </w:r>
    </w:p>
    <w:p w14:paraId="43E0A3A8"/>
    <w:p w14:paraId="6EBAF8C8">
      <w:r>
        <w:rPr>
          <w:rFonts w:ascii="微软雅黑" w:hAnsi="微软雅黑" w:eastAsia="微软雅黑"/>
          <w:b/>
        </w:rPr>
        <w:t>用户体验</w:t>
      </w:r>
      <w:r>
        <w:rPr>
          <w:rFonts w:ascii="微软雅黑" w:hAnsi="微软雅黑" w:eastAsia="微软雅黑"/>
        </w:rPr>
        <w:t>：</w:t>
      </w:r>
    </w:p>
    <w:p w14:paraId="26DFF121">
      <w:pPr>
        <w:pStyle w:val="16"/>
      </w:pPr>
      <w:r>
        <w:rPr>
          <w:rFonts w:ascii="微软雅黑" w:hAnsi="微软雅黑" w:eastAsia="微软雅黑"/>
        </w:rPr>
        <w:t>权限分配直观明了</w:t>
      </w:r>
    </w:p>
    <w:p w14:paraId="5D518D8D">
      <w:pPr>
        <w:pStyle w:val="16"/>
      </w:pPr>
      <w:r>
        <w:rPr>
          <w:rFonts w:ascii="微软雅黑" w:hAnsi="微软雅黑" w:eastAsia="微软雅黑"/>
        </w:rPr>
        <w:t>减少配置错误</w:t>
      </w:r>
    </w:p>
    <w:p w14:paraId="5568E4B0">
      <w:pPr>
        <w:pStyle w:val="16"/>
      </w:pPr>
      <w:r>
        <w:rPr>
          <w:rFonts w:ascii="微软雅黑" w:hAnsi="微软雅黑" w:eastAsia="微软雅黑"/>
        </w:rPr>
        <w:t>提高配置效率</w:t>
      </w:r>
    </w:p>
    <w:p w14:paraId="2490BDA4"/>
    <w:p w14:paraId="7EE854E1">
      <w:pPr>
        <w:pStyle w:val="6"/>
      </w:pPr>
      <w:r>
        <w:rPr>
          <w:rFonts w:ascii="微软雅黑" w:hAnsi="微软雅黑" w:eastAsia="微软雅黑"/>
          <w:color w:val="7F8C8D"/>
          <w:sz w:val="24"/>
        </w:rPr>
        <w:t>7.3.2 编码自动生成</w:t>
      </w:r>
    </w:p>
    <w:p w14:paraId="41811D28">
      <w:r>
        <w:rPr>
          <w:rFonts w:ascii="微软雅黑" w:hAnsi="微软雅黑" w:eastAsia="微软雅黑"/>
          <w:b/>
        </w:rPr>
        <w:t>创新点</w:t>
      </w:r>
      <w:r>
        <w:rPr>
          <w:rFonts w:ascii="微软雅黑" w:hAnsi="微软雅黑" w:eastAsia="微软雅黑"/>
        </w:rPr>
        <w:t>：</w:t>
      </w:r>
    </w:p>
    <w:p w14:paraId="5673CC67">
      <w:pPr>
        <w:pStyle w:val="16"/>
      </w:pPr>
      <w:r>
        <w:rPr>
          <w:rFonts w:ascii="微软雅黑" w:hAnsi="微软雅黑" w:eastAsia="微软雅黑"/>
        </w:rPr>
        <w:t>物料、设备、订单等编码自动生成</w:t>
      </w:r>
    </w:p>
    <w:p w14:paraId="191C3296">
      <w:pPr>
        <w:pStyle w:val="16"/>
      </w:pPr>
      <w:r>
        <w:rPr>
          <w:rFonts w:ascii="微软雅黑" w:hAnsi="微软雅黑" w:eastAsia="微软雅黑"/>
        </w:rPr>
        <w:t>编码规则：日期 + 流水号</w:t>
      </w:r>
    </w:p>
    <w:p w14:paraId="4CCCA0EE">
      <w:pPr>
        <w:pStyle w:val="16"/>
      </w:pPr>
      <w:r>
        <w:rPr>
          <w:rFonts w:ascii="微软雅黑" w:hAnsi="微软雅黑" w:eastAsia="微软雅黑"/>
        </w:rPr>
        <w:t>保证编码唯一性和可读性</w:t>
      </w:r>
    </w:p>
    <w:p w14:paraId="3D67B76F"/>
    <w:p w14:paraId="378959A4">
      <w:r>
        <w:rPr>
          <w:rFonts w:ascii="微软雅黑" w:hAnsi="微软雅黑" w:eastAsia="微软雅黑"/>
          <w:b/>
        </w:rPr>
        <w:t>用户体验</w:t>
      </w:r>
      <w:r>
        <w:rPr>
          <w:rFonts w:ascii="微软雅黑" w:hAnsi="微软雅黑" w:eastAsia="微软雅黑"/>
        </w:rPr>
        <w:t>：</w:t>
      </w:r>
    </w:p>
    <w:p w14:paraId="544889EC">
      <w:pPr>
        <w:pStyle w:val="16"/>
      </w:pPr>
      <w:r>
        <w:rPr>
          <w:rFonts w:ascii="微软雅黑" w:hAnsi="微软雅黑" w:eastAsia="微软雅黑"/>
        </w:rPr>
        <w:t>减少人工输入错误</w:t>
      </w:r>
    </w:p>
    <w:p w14:paraId="47A57131">
      <w:pPr>
        <w:pStyle w:val="16"/>
      </w:pPr>
      <w:r>
        <w:rPr>
          <w:rFonts w:ascii="微软雅黑" w:hAnsi="微软雅黑" w:eastAsia="微软雅黑"/>
        </w:rPr>
        <w:t>编码具有时间信息</w:t>
      </w:r>
    </w:p>
    <w:p w14:paraId="24B068C2">
      <w:pPr>
        <w:pStyle w:val="16"/>
      </w:pPr>
      <w:r>
        <w:rPr>
          <w:rFonts w:ascii="微软雅黑" w:hAnsi="微软雅黑" w:eastAsia="微软雅黑"/>
        </w:rPr>
        <w:t>便于追溯和管理</w:t>
      </w:r>
    </w:p>
    <w:p w14:paraId="634CD1F2"/>
    <w:p w14:paraId="16509630">
      <w:pPr>
        <w:pStyle w:val="4"/>
      </w:pPr>
      <w:r>
        <w:rPr>
          <w:rFonts w:ascii="微软雅黑" w:hAnsi="微软雅黑" w:eastAsia="微软雅黑"/>
          <w:color w:val="2980B9"/>
          <w:sz w:val="36"/>
        </w:rPr>
        <w:t>八、总结</w:t>
      </w:r>
    </w:p>
    <w:p w14:paraId="5EC3ED8E"/>
    <w:p w14:paraId="7D0A5BAF">
      <w:pPr>
        <w:pStyle w:val="5"/>
      </w:pPr>
      <w:r>
        <w:rPr>
          <w:rFonts w:ascii="微软雅黑" w:hAnsi="微软雅黑" w:eastAsia="微软雅黑"/>
          <w:color w:val="34495E"/>
          <w:sz w:val="28"/>
        </w:rPr>
        <w:t>8.1 项目成果</w:t>
      </w:r>
    </w:p>
    <w:p w14:paraId="56E15621">
      <w:pPr>
        <w:pStyle w:val="6"/>
      </w:pPr>
      <w:r>
        <w:rPr>
          <w:rFonts w:ascii="微软雅黑" w:hAnsi="微软雅黑" w:eastAsia="微软雅黑"/>
          <w:color w:val="7F8C8D"/>
          <w:sz w:val="24"/>
        </w:rPr>
        <w:t>8.1.1 功能成果</w:t>
      </w:r>
    </w:p>
    <w:p w14:paraId="41E4AB10">
      <w:r>
        <w:rPr>
          <w:rFonts w:ascii="微软雅黑" w:hAnsi="微软雅黑" w:eastAsia="微软雅黑"/>
        </w:rPr>
        <w:t>本MES系统成功实现了以下核心功能：</w:t>
      </w:r>
    </w:p>
    <w:p w14:paraId="40BD6F21">
      <w:pPr>
        <w:pStyle w:val="14"/>
        <w:numPr>
          <w:numId w:val="7"/>
        </w:numPr>
      </w:pPr>
      <w:r>
        <w:rPr>
          <w:rFonts w:ascii="微软雅黑" w:hAnsi="微软雅黑" w:eastAsia="微软雅黑"/>
          <w:b/>
        </w:rPr>
        <w:t>资源分配管理</w:t>
      </w:r>
      <w:r>
        <w:rPr>
          <w:rFonts w:ascii="微软雅黑" w:hAnsi="微软雅黑" w:eastAsia="微软雅黑"/>
        </w:rPr>
        <w:t>：建立了完整的用户-角色-权限管理体系，支持班组、设备、加工单元的灵活配置</w:t>
      </w:r>
    </w:p>
    <w:p w14:paraId="7815A41A">
      <w:pPr>
        <w:pStyle w:val="14"/>
        <w:numPr>
          <w:numId w:val="7"/>
        </w:numPr>
      </w:pPr>
      <w:r>
        <w:rPr>
          <w:rFonts w:ascii="微软雅黑" w:hAnsi="微软雅黑" w:eastAsia="微软雅黑"/>
          <w:b/>
        </w:rPr>
        <w:t>物料管理</w:t>
      </w:r>
      <w:r>
        <w:rPr>
          <w:rFonts w:ascii="微软雅黑" w:hAnsi="微软雅黑" w:eastAsia="微软雅黑"/>
        </w:rPr>
        <w:t>：实现了物料编码自动生成、MRP自动计算、一键生成入库单等高效功能</w:t>
      </w:r>
    </w:p>
    <w:p w14:paraId="66CE462A">
      <w:pPr>
        <w:pStyle w:val="14"/>
        <w:numPr>
          <w:numId w:val="7"/>
        </w:numPr>
      </w:pPr>
      <w:r>
        <w:rPr>
          <w:rFonts w:ascii="微软雅黑" w:hAnsi="微软雅黑" w:eastAsia="微软雅黑"/>
          <w:b/>
        </w:rPr>
        <w:t>仓库管理</w:t>
      </w:r>
      <w:r>
        <w:rPr>
          <w:rFonts w:ascii="微软雅黑" w:hAnsi="微软雅黑" w:eastAsia="微软雅黑"/>
        </w:rPr>
        <w:t>：提供了库房看板、库位矩阵可视化等直观的管理工具</w:t>
      </w:r>
    </w:p>
    <w:p w14:paraId="7079B141">
      <w:pPr>
        <w:pStyle w:val="14"/>
        <w:numPr>
          <w:numId w:val="7"/>
        </w:numPr>
      </w:pPr>
      <w:r>
        <w:rPr>
          <w:rFonts w:ascii="微软雅黑" w:hAnsi="微软雅黑" w:eastAsia="微软雅黑"/>
          <w:b/>
        </w:rPr>
        <w:t>产品数据中心</w:t>
      </w:r>
      <w:r>
        <w:rPr>
          <w:rFonts w:ascii="微软雅黑" w:hAnsi="微软雅黑" w:eastAsia="微软雅黑"/>
        </w:rPr>
        <w:t>：建立了BOM树形结构管理体系，支持工艺设计和审核锁定</w:t>
      </w:r>
    </w:p>
    <w:p w14:paraId="513679A1">
      <w:pPr>
        <w:pStyle w:val="14"/>
        <w:numPr>
          <w:numId w:val="7"/>
        </w:numPr>
      </w:pPr>
      <w:r>
        <w:rPr>
          <w:rFonts w:ascii="微软雅黑" w:hAnsi="微软雅黑" w:eastAsia="微软雅黑"/>
          <w:b/>
        </w:rPr>
        <w:t>生产管理</w:t>
      </w:r>
      <w:r>
        <w:rPr>
          <w:rFonts w:ascii="微软雅黑" w:hAnsi="微软雅黑" w:eastAsia="微软雅黑"/>
        </w:rPr>
        <w:t>：实现了完整的派工流程，支持开工、完工、工时统计等功能</w:t>
      </w:r>
    </w:p>
    <w:p w14:paraId="1DA2B059">
      <w:pPr>
        <w:pStyle w:val="14"/>
        <w:numPr>
          <w:numId w:val="7"/>
        </w:numPr>
      </w:pPr>
      <w:r>
        <w:rPr>
          <w:rFonts w:ascii="微软雅黑" w:hAnsi="微软雅黑" w:eastAsia="微软雅黑"/>
          <w:b/>
        </w:rPr>
        <w:t>质量管理</w:t>
      </w:r>
      <w:r>
        <w:rPr>
          <w:rFonts w:ascii="微软雅黑" w:hAnsi="微软雅黑" w:eastAsia="微软雅黑"/>
        </w:rPr>
        <w:t>：建立了质检资源、质检定义、质检调度、质检执行的完整质量管理体系</w:t>
      </w:r>
    </w:p>
    <w:p w14:paraId="604ACFF1">
      <w:pPr>
        <w:pStyle w:val="14"/>
        <w:numPr>
          <w:numId w:val="7"/>
        </w:numPr>
      </w:pPr>
      <w:r>
        <w:rPr>
          <w:rFonts w:ascii="微软雅黑" w:hAnsi="微软雅黑" w:eastAsia="微软雅黑"/>
          <w:b/>
        </w:rPr>
        <w:t>订单生产计划管理</w:t>
      </w:r>
      <w:r>
        <w:rPr>
          <w:rFonts w:ascii="微软雅黑" w:hAnsi="微软雅黑" w:eastAsia="微软雅黑"/>
        </w:rPr>
        <w:t>：实现了订单录入、BOM展开、MRP计算、派工单生成的自动化流程</w:t>
      </w:r>
    </w:p>
    <w:p w14:paraId="0EE494FB"/>
    <w:p w14:paraId="04B44F63">
      <w:pPr>
        <w:pStyle w:val="6"/>
      </w:pPr>
      <w:r>
        <w:rPr>
          <w:rFonts w:ascii="微软雅黑" w:hAnsi="微软雅黑" w:eastAsia="微软雅黑"/>
          <w:color w:val="7F8C8D"/>
          <w:sz w:val="24"/>
        </w:rPr>
        <w:t>8.1.2 技术成果</w:t>
      </w:r>
    </w:p>
    <w:p w14:paraId="74A53D1E">
      <w:pPr>
        <w:pStyle w:val="16"/>
      </w:pPr>
      <w:r>
        <w:rPr>
          <w:rFonts w:ascii="微软雅黑" w:hAnsi="微软雅黑" w:eastAsia="微软雅黑"/>
          <w:b/>
        </w:rPr>
        <w:t>架构设计</w:t>
      </w:r>
      <w:r>
        <w:rPr>
          <w:rFonts w:ascii="微软雅黑" w:hAnsi="微软雅黑" w:eastAsia="微软雅黑"/>
        </w:rPr>
        <w:t>：采用分层架构，模块职责清晰，便于维护和扩展</w:t>
      </w:r>
    </w:p>
    <w:p w14:paraId="4B4DDBEB">
      <w:pPr>
        <w:pStyle w:val="16"/>
      </w:pPr>
      <w:r>
        <w:rPr>
          <w:rFonts w:ascii="微软雅黑" w:hAnsi="微软雅黑" w:eastAsia="微软雅黑"/>
          <w:b/>
        </w:rPr>
        <w:t>技术选型</w:t>
      </w:r>
      <w:r>
        <w:rPr>
          <w:rFonts w:ascii="微软雅黑" w:hAnsi="微软雅黑" w:eastAsia="微软雅黑"/>
        </w:rPr>
        <w:t>：选择成熟稳定的技术栈，降低系统风险</w:t>
      </w:r>
    </w:p>
    <w:p w14:paraId="0690065E">
      <w:pPr>
        <w:pStyle w:val="16"/>
      </w:pPr>
      <w:r>
        <w:rPr>
          <w:rFonts w:ascii="微软雅黑" w:hAnsi="微软雅黑" w:eastAsia="微软雅黑"/>
          <w:b/>
        </w:rPr>
        <w:t>代码质量</w:t>
      </w:r>
      <w:r>
        <w:rPr>
          <w:rFonts w:ascii="微软雅黑" w:hAnsi="微软雅黑" w:eastAsia="微软雅黑"/>
        </w:rPr>
        <w:t>：遵循统一的编码规范，代码可读性和可维护性高</w:t>
      </w:r>
    </w:p>
    <w:p w14:paraId="2994C181">
      <w:pPr>
        <w:pStyle w:val="16"/>
      </w:pPr>
      <w:r>
        <w:rPr>
          <w:rFonts w:ascii="微软雅黑" w:hAnsi="微软雅黑" w:eastAsia="微软雅黑"/>
          <w:b/>
        </w:rPr>
        <w:t>性能优化</w:t>
      </w:r>
      <w:r>
        <w:rPr>
          <w:rFonts w:ascii="微软雅黑" w:hAnsi="微软雅黑" w:eastAsia="微软雅黑"/>
        </w:rPr>
        <w:t>：通过索引优化、缓存优化等手段，系统性能满足要求</w:t>
      </w:r>
    </w:p>
    <w:p w14:paraId="6140DFAF"/>
    <w:p w14:paraId="4F18F272">
      <w:pPr>
        <w:pStyle w:val="5"/>
      </w:pPr>
      <w:r>
        <w:rPr>
          <w:rFonts w:ascii="微软雅黑" w:hAnsi="微软雅黑" w:eastAsia="微软雅黑"/>
          <w:color w:val="34495E"/>
          <w:sz w:val="28"/>
        </w:rPr>
        <w:t>8.2 项目价值</w:t>
      </w:r>
    </w:p>
    <w:p w14:paraId="5FC8FA6C">
      <w:pPr>
        <w:pStyle w:val="6"/>
      </w:pPr>
      <w:r>
        <w:rPr>
          <w:rFonts w:ascii="微软雅黑" w:hAnsi="微软雅黑" w:eastAsia="微软雅黑"/>
          <w:color w:val="7F8C8D"/>
          <w:sz w:val="24"/>
        </w:rPr>
        <w:t>8.2.1 业务价值</w:t>
      </w:r>
    </w:p>
    <w:p w14:paraId="242C9BB2">
      <w:pPr>
        <w:pStyle w:val="16"/>
      </w:pPr>
      <w:r>
        <w:rPr>
          <w:rFonts w:ascii="微软雅黑" w:hAnsi="微软雅黑" w:eastAsia="微软雅黑"/>
          <w:b/>
        </w:rPr>
        <w:t>提高生产效率</w:t>
      </w:r>
      <w:r>
        <w:rPr>
          <w:rFonts w:ascii="微软雅黑" w:hAnsi="微软雅黑" w:eastAsia="微软雅黑"/>
        </w:rPr>
        <w:t>：通过数字化手段优化生产流程，减少等待和浪费，预计提高生产效率20%以上</w:t>
      </w:r>
    </w:p>
    <w:p w14:paraId="177EDD44">
      <w:pPr>
        <w:pStyle w:val="16"/>
      </w:pPr>
      <w:r>
        <w:rPr>
          <w:rFonts w:ascii="微软雅黑" w:hAnsi="微软雅黑" w:eastAsia="微软雅黑"/>
          <w:b/>
        </w:rPr>
        <w:t>提升产品质量</w:t>
      </w:r>
      <w:r>
        <w:rPr>
          <w:rFonts w:ascii="微软雅黑" w:hAnsi="微软雅黑" w:eastAsia="微软雅黑"/>
        </w:rPr>
        <w:t>：建立完整的质量管理体系，实现质量全过程管控，预计降低不良品率30%</w:t>
      </w:r>
    </w:p>
    <w:p w14:paraId="1D79799B">
      <w:pPr>
        <w:pStyle w:val="16"/>
      </w:pPr>
      <w:r>
        <w:rPr>
          <w:rFonts w:ascii="微软雅黑" w:hAnsi="微软雅黑" w:eastAsia="微软雅黑"/>
          <w:b/>
        </w:rPr>
        <w:t>降低运营成本</w:t>
      </w:r>
      <w:r>
        <w:rPr>
          <w:rFonts w:ascii="微软雅黑" w:hAnsi="微软雅黑" w:eastAsia="微软雅黑"/>
        </w:rPr>
        <w:t>：精确控制物料使用，减少库存积压，预计降低库存成本15%</w:t>
      </w:r>
    </w:p>
    <w:p w14:paraId="67720D20">
      <w:pPr>
        <w:pStyle w:val="16"/>
      </w:pPr>
      <w:r>
        <w:rPr>
          <w:rFonts w:ascii="微软雅黑" w:hAnsi="微软雅黑" w:eastAsia="微软雅黑"/>
          <w:b/>
        </w:rPr>
        <w:t>增强追溯能力</w:t>
      </w:r>
      <w:r>
        <w:rPr>
          <w:rFonts w:ascii="微软雅黑" w:hAnsi="微软雅黑" w:eastAsia="微软雅黑"/>
        </w:rPr>
        <w:t>：建立完整的产品追溯链条，快速响应质量问题，追溯时间从小时级缩短到分钟级</w:t>
      </w:r>
    </w:p>
    <w:p w14:paraId="575C6048"/>
    <w:p w14:paraId="640725D7">
      <w:pPr>
        <w:pStyle w:val="6"/>
      </w:pPr>
      <w:r>
        <w:rPr>
          <w:rFonts w:ascii="微软雅黑" w:hAnsi="微软雅黑" w:eastAsia="微软雅黑"/>
          <w:color w:val="7F8C8D"/>
          <w:sz w:val="24"/>
        </w:rPr>
        <w:t>8.2.2 管理价值</w:t>
      </w:r>
    </w:p>
    <w:p w14:paraId="64AF87AD">
      <w:pPr>
        <w:pStyle w:val="16"/>
      </w:pPr>
      <w:r>
        <w:rPr>
          <w:rFonts w:ascii="微软雅黑" w:hAnsi="微软雅黑" w:eastAsia="微软雅黑"/>
          <w:b/>
        </w:rPr>
        <w:t>数据驱动决策</w:t>
      </w:r>
      <w:r>
        <w:rPr>
          <w:rFonts w:ascii="微软雅黑" w:hAnsi="微软雅黑" w:eastAsia="微软雅黑"/>
        </w:rPr>
        <w:t>：提供多维度数据分析，辅助管理决策</w:t>
      </w:r>
    </w:p>
    <w:p w14:paraId="74F1E7A0">
      <w:pPr>
        <w:pStyle w:val="16"/>
      </w:pPr>
      <w:r>
        <w:rPr>
          <w:rFonts w:ascii="微软雅黑" w:hAnsi="微软雅黑" w:eastAsia="微软雅黑"/>
          <w:b/>
        </w:rPr>
        <w:t>流程规范化</w:t>
      </w:r>
      <w:r>
        <w:rPr>
          <w:rFonts w:ascii="微软雅黑" w:hAnsi="微软雅黑" w:eastAsia="微软雅黑"/>
        </w:rPr>
        <w:t>：固化标准业务流程，减少人为干预</w:t>
      </w:r>
    </w:p>
    <w:p w14:paraId="5CC5368E">
      <w:pPr>
        <w:pStyle w:val="16"/>
      </w:pPr>
      <w:r>
        <w:rPr>
          <w:rFonts w:ascii="微软雅黑" w:hAnsi="微软雅黑" w:eastAsia="微软雅黑"/>
          <w:b/>
        </w:rPr>
        <w:t>透明化管理</w:t>
      </w:r>
      <w:r>
        <w:rPr>
          <w:rFonts w:ascii="微软雅黑" w:hAnsi="微软雅黑" w:eastAsia="微软雅黑"/>
        </w:rPr>
        <w:t>：生产过程透明化，管理层实时掌握生产状况</w:t>
      </w:r>
    </w:p>
    <w:p w14:paraId="13EE9E73">
      <w:pPr>
        <w:pStyle w:val="16"/>
      </w:pPr>
      <w:r>
        <w:rPr>
          <w:rFonts w:ascii="微软雅黑" w:hAnsi="微软雅黑" w:eastAsia="微软雅黑"/>
          <w:b/>
        </w:rPr>
        <w:t>绩效考核</w:t>
      </w:r>
      <w:r>
        <w:rPr>
          <w:rFonts w:ascii="微软雅黑" w:hAnsi="微软雅黑" w:eastAsia="微软雅黑"/>
        </w:rPr>
        <w:t>：提供准确的工时和质量数据，支持绩效考核</w:t>
      </w:r>
    </w:p>
    <w:p w14:paraId="6AF3AAE5"/>
    <w:p w14:paraId="2F9F1BB0">
      <w:pPr>
        <w:pStyle w:val="5"/>
      </w:pPr>
      <w:r>
        <w:rPr>
          <w:rFonts w:ascii="微软雅黑" w:hAnsi="微软雅黑" w:eastAsia="微软雅黑"/>
          <w:color w:val="34495E"/>
          <w:sz w:val="28"/>
        </w:rPr>
        <w:t>8.3 经验总结</w:t>
      </w:r>
    </w:p>
    <w:p w14:paraId="10C20C8C">
      <w:pPr>
        <w:pStyle w:val="6"/>
      </w:pPr>
      <w:r>
        <w:rPr>
          <w:rFonts w:ascii="微软雅黑" w:hAnsi="微软雅黑" w:eastAsia="微软雅黑"/>
          <w:color w:val="7F8C8D"/>
          <w:sz w:val="24"/>
        </w:rPr>
        <w:t>8.3.1 成功经验</w:t>
      </w:r>
    </w:p>
    <w:p w14:paraId="751C8CBC">
      <w:pPr>
        <w:pStyle w:val="14"/>
        <w:numPr>
          <w:numId w:val="8"/>
        </w:numPr>
      </w:pPr>
      <w:r>
        <w:rPr>
          <w:rFonts w:ascii="微软雅黑" w:hAnsi="微软雅黑" w:eastAsia="微软雅黑"/>
          <w:b/>
        </w:rPr>
        <w:t>需求调研充分</w:t>
      </w:r>
      <w:r>
        <w:rPr>
          <w:rFonts w:ascii="微软雅黑" w:hAnsi="微软雅黑" w:eastAsia="微软雅黑"/>
        </w:rPr>
        <w:t>：通过详细的现场调研，准确把握用户需求</w:t>
      </w:r>
    </w:p>
    <w:p w14:paraId="477B0475">
      <w:pPr>
        <w:pStyle w:val="14"/>
        <w:numPr>
          <w:numId w:val="8"/>
        </w:numPr>
      </w:pPr>
      <w:r>
        <w:rPr>
          <w:rFonts w:ascii="微软雅黑" w:hAnsi="微软雅黑" w:eastAsia="微软雅黑"/>
          <w:b/>
        </w:rPr>
        <w:t>架构设计合理</w:t>
      </w:r>
      <w:r>
        <w:rPr>
          <w:rFonts w:ascii="微软雅黑" w:hAnsi="微软雅黑" w:eastAsia="微软雅黑"/>
        </w:rPr>
        <w:t>：采用分层架构，模块职责清晰</w:t>
      </w:r>
    </w:p>
    <w:p w14:paraId="504BFC28">
      <w:pPr>
        <w:pStyle w:val="14"/>
        <w:numPr>
          <w:numId w:val="8"/>
        </w:numPr>
      </w:pPr>
      <w:r>
        <w:rPr>
          <w:rFonts w:ascii="微软雅黑" w:hAnsi="微软雅黑" w:eastAsia="微软雅黑"/>
          <w:b/>
        </w:rPr>
        <w:t>技术选型恰当</w:t>
      </w:r>
      <w:r>
        <w:rPr>
          <w:rFonts w:ascii="微软雅黑" w:hAnsi="微软雅黑" w:eastAsia="微软雅黑"/>
        </w:rPr>
        <w:t>：选择成熟稳定的技术栈，降低开发风险</w:t>
      </w:r>
    </w:p>
    <w:p w14:paraId="49211902">
      <w:pPr>
        <w:pStyle w:val="14"/>
        <w:numPr>
          <w:numId w:val="8"/>
        </w:numPr>
      </w:pPr>
      <w:r>
        <w:rPr>
          <w:rFonts w:ascii="微软雅黑" w:hAnsi="微软雅黑" w:eastAsia="微软雅黑"/>
          <w:b/>
        </w:rPr>
        <w:t>代码规范统一</w:t>
      </w:r>
      <w:r>
        <w:rPr>
          <w:rFonts w:ascii="微软雅黑" w:hAnsi="微软雅黑" w:eastAsia="微软雅黑"/>
        </w:rPr>
        <w:t>：遵循统一的编码规范，提高代码质量</w:t>
      </w:r>
    </w:p>
    <w:p w14:paraId="44503D7D">
      <w:pPr>
        <w:pStyle w:val="14"/>
        <w:numPr>
          <w:numId w:val="8"/>
        </w:numPr>
      </w:pPr>
      <w:r>
        <w:rPr>
          <w:rFonts w:ascii="微软雅黑" w:hAnsi="微软雅黑" w:eastAsia="微软雅黑"/>
          <w:b/>
        </w:rPr>
        <w:t>测试覆盖全面</w:t>
      </w:r>
      <w:r>
        <w:rPr>
          <w:rFonts w:ascii="微软雅黑" w:hAnsi="微软雅黑" w:eastAsia="微软雅黑"/>
        </w:rPr>
        <w:t>：编写充分的测试用例，保证系统质量</w:t>
      </w:r>
    </w:p>
    <w:p w14:paraId="15E68ADD"/>
    <w:p w14:paraId="051FBDC8">
      <w:pPr>
        <w:pStyle w:val="6"/>
      </w:pPr>
      <w:r>
        <w:rPr>
          <w:rFonts w:ascii="微软雅黑" w:hAnsi="微软雅黑" w:eastAsia="微软雅黑"/>
          <w:color w:val="7F8C8D"/>
          <w:sz w:val="24"/>
        </w:rPr>
        <w:t>8.3.2 改进建议</w:t>
      </w:r>
    </w:p>
    <w:p w14:paraId="44DB8D44"/>
    <w:p w14:paraId="24A66BA6">
      <w:pPr>
        <w:pStyle w:val="14"/>
        <w:numPr>
          <w:numId w:val="9"/>
        </w:numPr>
      </w:pPr>
      <w:r>
        <w:rPr>
          <w:rFonts w:ascii="微软雅黑" w:hAnsi="微软雅黑" w:eastAsia="微软雅黑"/>
          <w:b/>
        </w:rPr>
        <w:t>设备集成</w:t>
      </w:r>
      <w:r>
        <w:rPr>
          <w:rFonts w:ascii="微软雅黑" w:hAnsi="微软雅黑" w:eastAsia="微软雅黑"/>
        </w:rPr>
        <w:t>：增加与生产设备的直接数据采集接口</w:t>
      </w:r>
    </w:p>
    <w:p w14:paraId="617A63C6">
      <w:pPr>
        <w:pStyle w:val="14"/>
        <w:numPr>
          <w:numId w:val="9"/>
        </w:numPr>
      </w:pPr>
      <w:r>
        <w:rPr>
          <w:rFonts w:ascii="微软雅黑" w:hAnsi="微软雅黑" w:eastAsia="微软雅黑"/>
          <w:b/>
        </w:rPr>
        <w:t>智能分析</w:t>
      </w:r>
      <w:r>
        <w:rPr>
          <w:rFonts w:ascii="微软雅黑" w:hAnsi="微软雅黑" w:eastAsia="微软雅黑"/>
        </w:rPr>
        <w:t>：引入AI算法，实现智能排产、质量预测等功能</w:t>
      </w:r>
    </w:p>
    <w:p w14:paraId="4E70F8CA">
      <w:pPr>
        <w:pStyle w:val="14"/>
        <w:numPr>
          <w:numId w:val="9"/>
        </w:numPr>
      </w:pPr>
      <w:r>
        <w:rPr>
          <w:rFonts w:ascii="微软雅黑" w:hAnsi="微软雅黑" w:eastAsia="微软雅黑"/>
          <w:b/>
        </w:rPr>
        <w:t>微服务改造</w:t>
      </w:r>
      <w:r>
        <w:rPr>
          <w:rFonts w:ascii="微软雅黑" w:hAnsi="微软雅黑" w:eastAsia="微软雅黑"/>
        </w:rPr>
        <w:t>：随着业务发展，可考虑将系统改造为微服务架构</w:t>
      </w:r>
    </w:p>
    <w:p w14:paraId="320A6770"/>
    <w:p w14:paraId="104A6E2B">
      <w:pPr>
        <w:pStyle w:val="5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color w:val="34495E"/>
          <w:sz w:val="28"/>
        </w:rPr>
        <w:t>8.4 未来展</w:t>
      </w:r>
      <w:r>
        <w:rPr>
          <w:rFonts w:hint="eastAsia" w:ascii="微软雅黑" w:hAnsi="微软雅黑" w:eastAsia="微软雅黑"/>
          <w:color w:val="34495E"/>
          <w:sz w:val="28"/>
          <w:lang w:val="en-US" w:eastAsia="zh-CN"/>
        </w:rPr>
        <w:t>望</w:t>
      </w:r>
    </w:p>
    <w:p w14:paraId="27D6F2BE">
      <w:pPr>
        <w:pStyle w:val="6"/>
      </w:pPr>
      <w:r>
        <w:rPr>
          <w:rFonts w:ascii="微软雅黑" w:hAnsi="微软雅黑" w:eastAsia="微软雅黑"/>
          <w:color w:val="7F8C8D"/>
          <w:sz w:val="24"/>
        </w:rPr>
        <w:t>8.4.1 短期规划（6个月内）</w:t>
      </w:r>
    </w:p>
    <w:p w14:paraId="3E19623F">
      <w:pPr>
        <w:pStyle w:val="16"/>
      </w:pPr>
      <w:r>
        <w:rPr>
          <w:rFonts w:ascii="微软雅黑" w:hAnsi="微软雅黑" w:eastAsia="微软雅黑"/>
        </w:rPr>
        <w:t>增加设备数据采集接口</w:t>
      </w:r>
    </w:p>
    <w:p w14:paraId="239EF4E1">
      <w:pPr>
        <w:pStyle w:val="16"/>
      </w:pPr>
      <w:r>
        <w:rPr>
          <w:rFonts w:ascii="微软雅黑" w:hAnsi="微软雅黑" w:eastAsia="微软雅黑"/>
        </w:rPr>
        <w:t>优化性能，支持更大并发量</w:t>
      </w:r>
    </w:p>
    <w:p w14:paraId="7E81E199">
      <w:pPr>
        <w:pStyle w:val="16"/>
      </w:pPr>
      <w:r>
        <w:rPr>
          <w:rFonts w:ascii="微软雅黑" w:hAnsi="微软雅黑" w:eastAsia="微软雅黑"/>
        </w:rPr>
        <w:t>完善报表功能</w:t>
      </w:r>
    </w:p>
    <w:p w14:paraId="12216615"/>
    <w:p w14:paraId="62EFCA5B">
      <w:pPr>
        <w:pStyle w:val="6"/>
      </w:pPr>
      <w:r>
        <w:rPr>
          <w:rFonts w:ascii="微软雅黑" w:hAnsi="微软雅黑" w:eastAsia="微软雅黑"/>
          <w:color w:val="7F8C8D"/>
          <w:sz w:val="24"/>
        </w:rPr>
        <w:t>8.4.2 中期规划（1年内）</w:t>
      </w:r>
    </w:p>
    <w:p w14:paraId="23ED0FF9">
      <w:pPr>
        <w:pStyle w:val="16"/>
      </w:pPr>
      <w:r>
        <w:rPr>
          <w:rFonts w:ascii="微软雅黑" w:hAnsi="微软雅黑" w:eastAsia="微软雅黑"/>
        </w:rPr>
        <w:t>引入AI算法实现智能排产</w:t>
      </w:r>
    </w:p>
    <w:p w14:paraId="4D42A1CF">
      <w:pPr>
        <w:pStyle w:val="16"/>
      </w:pPr>
      <w:r>
        <w:rPr>
          <w:rFonts w:ascii="微软雅黑" w:hAnsi="微软雅黑" w:eastAsia="微软雅黑"/>
        </w:rPr>
        <w:t>增加质量预测功能</w:t>
      </w:r>
    </w:p>
    <w:p w14:paraId="6810782E">
      <w:pPr>
        <w:pStyle w:val="16"/>
      </w:pPr>
      <w:r>
        <w:rPr>
          <w:rFonts w:ascii="微软雅黑" w:hAnsi="微软雅黑" w:eastAsia="微软雅黑"/>
        </w:rPr>
        <w:t>实现与ERP系统的深度集成</w:t>
      </w:r>
    </w:p>
    <w:p w14:paraId="77C8A1C1">
      <w:pPr>
        <w:pStyle w:val="16"/>
      </w:pPr>
      <w:r>
        <w:rPr>
          <w:rFonts w:ascii="微软雅黑" w:hAnsi="微软雅黑" w:eastAsia="微软雅黑"/>
        </w:rPr>
        <w:t>支持多工厂、多车间管理</w:t>
      </w:r>
    </w:p>
    <w:p w14:paraId="07514A9F"/>
    <w:p w14:paraId="038A5E10">
      <w:pPr>
        <w:pStyle w:val="6"/>
      </w:pPr>
      <w:r>
        <w:rPr>
          <w:rFonts w:ascii="微软雅黑" w:hAnsi="微软雅黑" w:eastAsia="微软雅黑"/>
          <w:color w:val="7F8C8D"/>
          <w:sz w:val="24"/>
        </w:rPr>
        <w:t>8.4.3 长期规划（2年内）</w:t>
      </w:r>
    </w:p>
    <w:p w14:paraId="21C2717A">
      <w:pPr>
        <w:pStyle w:val="16"/>
      </w:pPr>
      <w:r>
        <w:rPr>
          <w:rFonts w:ascii="微软雅黑" w:hAnsi="微软雅黑" w:eastAsia="微软雅黑"/>
        </w:rPr>
        <w:t>构建数字孪生系统</w:t>
      </w:r>
    </w:p>
    <w:p w14:paraId="0C181E9E">
      <w:pPr>
        <w:pStyle w:val="16"/>
      </w:pPr>
      <w:r>
        <w:rPr>
          <w:rFonts w:ascii="微软雅黑" w:hAnsi="微软雅黑" w:eastAsia="微软雅黑"/>
        </w:rPr>
        <w:t>实现生产全流程自动化</w:t>
      </w:r>
    </w:p>
    <w:p w14:paraId="4E36D9D6">
      <w:pPr>
        <w:pStyle w:val="16"/>
      </w:pPr>
      <w:r>
        <w:rPr>
          <w:rFonts w:ascii="微软雅黑" w:hAnsi="微软雅黑" w:eastAsia="微软雅黑"/>
        </w:rPr>
        <w:t>建立行业标杆MES系统</w:t>
      </w:r>
    </w:p>
    <w:p w14:paraId="52A399FA">
      <w:pPr>
        <w:pStyle w:val="16"/>
      </w:pPr>
      <w:r>
        <w:rPr>
          <w:rFonts w:ascii="微软雅黑" w:hAnsi="微软雅黑" w:eastAsia="微软雅黑"/>
        </w:rPr>
        <w:t>支持SaaS化部署</w:t>
      </w:r>
    </w:p>
    <w:p w14:paraId="45C09E83"/>
    <w:p w14:paraId="365047E7">
      <w:pPr>
        <w:pStyle w:val="5"/>
      </w:pPr>
      <w:r>
        <w:rPr>
          <w:rFonts w:ascii="微软雅黑" w:hAnsi="微软雅黑" w:eastAsia="微软雅黑"/>
          <w:color w:val="34495E"/>
          <w:sz w:val="28"/>
        </w:rPr>
        <w:t>8.5 结语</w:t>
      </w:r>
    </w:p>
    <w:p w14:paraId="4966948A">
      <w:r>
        <w:rPr>
          <w:rFonts w:ascii="微软雅黑" w:hAnsi="微软雅黑" w:eastAsia="微软雅黑"/>
        </w:rPr>
        <w:t>本MES系统的成功实施，为企业数字化转型奠定了坚实基础。通过系统化的生产管理，企业将实现生产效率提升、产品质量提高、运营成本降低的目标。未来，我们将持续优化系统功能，引入更多智能化技术，为企业创造更大的价值。</w:t>
      </w:r>
    </w:p>
    <w:p w14:paraId="2AA00524"/>
    <w:p w14:paraId="135CAC81">
      <w:pPr>
        <w:pStyle w:val="4"/>
      </w:pPr>
      <w:r>
        <w:rPr>
          <w:rFonts w:ascii="微软雅黑" w:hAnsi="微软雅黑" w:eastAsia="微软雅黑"/>
          <w:color w:val="2980B9"/>
          <w:sz w:val="36"/>
        </w:rPr>
        <w:t>九、资源分配管理</w:t>
      </w:r>
    </w:p>
    <w:p w14:paraId="424BECC5"/>
    <w:p w14:paraId="2C4AD347">
      <w:pPr>
        <w:pStyle w:val="5"/>
      </w:pPr>
      <w:r>
        <w:rPr>
          <w:rFonts w:ascii="微软雅黑" w:hAnsi="微软雅黑" w:eastAsia="微软雅黑"/>
          <w:color w:val="34495E"/>
          <w:sz w:val="28"/>
        </w:rPr>
        <w:t>9.1 角色与用户管理</w:t>
      </w:r>
    </w:p>
    <w:p w14:paraId="43789B89"/>
    <w:p w14:paraId="132045F6">
      <w:pPr>
        <w:pStyle w:val="6"/>
      </w:pPr>
      <w:r>
        <w:rPr>
          <w:rFonts w:ascii="微软雅黑" w:hAnsi="微软雅黑" w:eastAsia="微软雅黑"/>
          <w:color w:val="7F8C8D"/>
          <w:sz w:val="24"/>
        </w:rPr>
        <w:t>功能描述</w:t>
      </w:r>
    </w:p>
    <w:p w14:paraId="650FC42E"/>
    <w:p w14:paraId="73D83BBE">
      <w:r>
        <w:rPr>
          <w:rFonts w:ascii="微软雅黑" w:hAnsi="微软雅黑" w:eastAsia="微软雅黑"/>
        </w:rPr>
        <w:t>提供系统角色和用户的完整管理功能，支持角色权限分配和用户角色分配，确保系统安全性和权限控制。</w:t>
      </w:r>
    </w:p>
    <w:p w14:paraId="754719E8"/>
    <w:p w14:paraId="59695709">
      <w:pPr>
        <w:pStyle w:val="6"/>
      </w:pPr>
      <w:r>
        <w:rPr>
          <w:rFonts w:ascii="微软雅黑" w:hAnsi="微软雅黑" w:eastAsia="微软雅黑"/>
          <w:color w:val="7F8C8D"/>
          <w:sz w:val="24"/>
        </w:rPr>
        <w:t>设计思路</w:t>
      </w:r>
    </w:p>
    <w:p w14:paraId="7F2188FE"/>
    <w:p w14:paraId="50A00F71">
      <w:r>
        <w:rPr>
          <w:rFonts w:ascii="微软雅黑" w:hAnsi="微软雅黑" w:eastAsia="微软雅黑"/>
        </w:rPr>
        <w:t>&lt;br /&gt;</w:t>
      </w:r>
    </w:p>
    <w:p w14:paraId="1923E220"/>
    <w:p w14:paraId="22ED64D4">
      <w:r>
        <w:rPr>
          <w:rFonts w:ascii="微软雅黑" w:hAnsi="微软雅黑" w:eastAsia="微软雅黑"/>
          <w:b/>
        </w:rPr>
        <w:t>架构设计</w:t>
      </w:r>
      <w:r>
        <w:rPr>
          <w:rFonts w:ascii="微软雅黑" w:hAnsi="微软雅黑" w:eastAsia="微软雅黑"/>
        </w:rPr>
        <w:t>：</w:t>
      </w:r>
    </w:p>
    <w:p w14:paraId="14898DA5"/>
    <w:p w14:paraId="002C8AE5">
      <w:pPr>
        <w:pStyle w:val="16"/>
      </w:pPr>
      <w:r>
        <w:rPr>
          <w:rFonts w:ascii="微软雅黑" w:hAnsi="微软雅黑" w:eastAsia="微软雅黑"/>
        </w:rPr>
        <w:t>采用RBAC（基于角色的访问控制）模型，实现用户-角色-权限的三层权限管理</w:t>
      </w:r>
    </w:p>
    <w:p w14:paraId="58591553">
      <w:pPr>
        <w:pStyle w:val="16"/>
      </w:pPr>
      <w:r>
        <w:rPr>
          <w:rFonts w:ascii="微软雅黑" w:hAnsi="微软雅黑" w:eastAsia="微软雅黑"/>
        </w:rPr>
        <w:t>用户与角色是多对多关系，通过中间表</w:t>
      </w:r>
      <w:r>
        <w:rPr>
          <w:rFonts w:ascii="Consolas" w:hAnsi="Consolas"/>
          <w:color w:val="E74C3C"/>
          <w:sz w:val="20"/>
        </w:rPr>
        <w:t>sys_user_role</w:t>
      </w:r>
      <w:r>
        <w:rPr>
          <w:rFonts w:ascii="微软雅黑" w:hAnsi="微软雅黑" w:eastAsia="微软雅黑"/>
        </w:rPr>
        <w:t>关联</w:t>
      </w:r>
    </w:p>
    <w:p w14:paraId="5AD81B49">
      <w:pPr>
        <w:pStyle w:val="16"/>
      </w:pPr>
      <w:r>
        <w:rPr>
          <w:rFonts w:ascii="微软雅黑" w:hAnsi="微软雅黑" w:eastAsia="微软雅黑"/>
        </w:rPr>
        <w:t>角色与菜单权限是多对多关系，通过中间表</w:t>
      </w:r>
      <w:r>
        <w:rPr>
          <w:rFonts w:ascii="Consolas" w:hAnsi="Consolas"/>
          <w:color w:val="E74C3C"/>
          <w:sz w:val="20"/>
        </w:rPr>
        <w:t>sys_role_menu</w:t>
      </w:r>
      <w:r>
        <w:rPr>
          <w:rFonts w:ascii="微软雅黑" w:hAnsi="微软雅黑" w:eastAsia="微软雅黑"/>
        </w:rPr>
        <w:t>关联</w:t>
      </w:r>
    </w:p>
    <w:p w14:paraId="794353D5">
      <w:pPr>
        <w:pStyle w:val="16"/>
      </w:pPr>
      <w:r>
        <w:rPr>
          <w:rFonts w:ascii="微软雅黑" w:hAnsi="微软雅黑" w:eastAsia="微软雅黑"/>
        </w:rPr>
        <w:t>密码采用MD5加盐加密，盐值为用户名，进行3次MD5哈希增强安全性</w:t>
      </w:r>
    </w:p>
    <w:p w14:paraId="426DEA4E"/>
    <w:p w14:paraId="34451C28">
      <w:r>
        <w:rPr>
          <w:rFonts w:ascii="微软雅黑" w:hAnsi="微软雅黑" w:eastAsia="微软雅黑"/>
          <w:b/>
        </w:rPr>
        <w:t>核心设计模式</w:t>
      </w:r>
      <w:r>
        <w:rPr>
          <w:rFonts w:ascii="微软雅黑" w:hAnsi="微软雅黑" w:eastAsia="微软雅黑"/>
        </w:rPr>
        <w:t>：</w:t>
      </w:r>
    </w:p>
    <w:p w14:paraId="1A92D3F7"/>
    <w:p w14:paraId="2856B0A2">
      <w:pPr>
        <w:pStyle w:val="16"/>
      </w:pPr>
      <w:r>
        <w:rPr>
          <w:rFonts w:ascii="微软雅黑" w:hAnsi="微软雅黑" w:eastAsia="微软雅黑"/>
          <w:b/>
        </w:rPr>
        <w:t>策略模式</w:t>
      </w:r>
      <w:r>
        <w:rPr>
          <w:rFonts w:ascii="微软雅黑" w:hAnsi="微软雅黑" w:eastAsia="微软雅黑"/>
        </w:rPr>
        <w:t>：权限验证时采用策略模式，根据用户角色动态加载权限</w:t>
      </w:r>
    </w:p>
    <w:p w14:paraId="7FC24EB8">
      <w:pPr>
        <w:pStyle w:val="16"/>
      </w:pPr>
      <w:r>
        <w:rPr>
          <w:rFonts w:ascii="微软雅黑" w:hAnsi="微软雅黑" w:eastAsia="微软雅黑"/>
          <w:b/>
        </w:rPr>
        <w:t>事务管理</w:t>
      </w:r>
      <w:r>
        <w:rPr>
          <w:rFonts w:ascii="微软雅黑" w:hAnsi="微软雅黑" w:eastAsia="微软雅黑"/>
        </w:rPr>
        <w:t>：使用</w:t>
      </w:r>
      <w:r>
        <w:rPr>
          <w:rFonts w:ascii="Consolas" w:hAnsi="Consolas"/>
          <w:color w:val="E74C3C"/>
          <w:sz w:val="20"/>
        </w:rPr>
        <w:t>@Transactional</w:t>
      </w:r>
      <w:r>
        <w:rPr>
          <w:rFonts w:ascii="微软雅黑" w:hAnsi="微软雅黑" w:eastAsia="微软雅黑"/>
        </w:rPr>
        <w:t>确保用户-角色关系的原子性操作</w:t>
      </w:r>
    </w:p>
    <w:p w14:paraId="2CE782FB">
      <w:pPr>
        <w:pStyle w:val="16"/>
      </w:pPr>
      <w:r>
        <w:rPr>
          <w:rFonts w:ascii="微软雅黑" w:hAnsi="微软雅黑" w:eastAsia="微软雅黑"/>
          <w:b/>
        </w:rPr>
        <w:t>DTO模式</w:t>
      </w:r>
      <w:r>
        <w:rPr>
          <w:rFonts w:ascii="微软雅黑" w:hAnsi="微软雅黑" w:eastAsia="微软雅黑"/>
        </w:rPr>
        <w:t>：使用DTO进行数据传输，避免实体类直接暴露</w:t>
      </w:r>
    </w:p>
    <w:p w14:paraId="48C59530"/>
    <w:p w14:paraId="5E3BA072">
      <w:r>
        <w:rPr>
          <w:rFonts w:ascii="微软雅黑" w:hAnsi="微软雅黑" w:eastAsia="微软雅黑"/>
          <w:b/>
        </w:rPr>
        <w:t>数据库设计</w:t>
      </w:r>
      <w:r>
        <w:rPr>
          <w:rFonts w:ascii="微软雅黑" w:hAnsi="微软雅黑" w:eastAsia="微软雅黑"/>
        </w:rPr>
        <w:t>：</w:t>
      </w:r>
    </w:p>
    <w:p w14:paraId="22CE18FA"/>
    <w:p w14:paraId="5D3B32AF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sys_user (用户表)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id, username, password, name, dept_id, email, phone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└── is_deleted, create_time, update_time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sys_role (角色表)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id, name, code, description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└── is_deleted, create_time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sys_user_role (用户角色关联表)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id, user_id, role_id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└── create_time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sys_role_menu (角色菜单关联表)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id, role_id, menu_id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└── create_time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sys_menu (菜单表)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id, name, url, parent_id, type, sort_order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└── permission, icon, is_deleted</w:t>
      </w:r>
    </w:p>
    <w:p w14:paraId="6E500A25"/>
    <w:p w14:paraId="13AD600F">
      <w:r>
        <w:rPr>
          <w:rFonts w:ascii="微软雅黑" w:hAnsi="微软雅黑" w:eastAsia="微软雅黑"/>
          <w:b/>
        </w:rPr>
        <w:t>关键业务流程</w:t>
      </w:r>
      <w:r>
        <w:rPr>
          <w:rFonts w:ascii="微软雅黑" w:hAnsi="微软雅黑" w:eastAsia="微软雅黑"/>
        </w:rPr>
        <w:t>：</w:t>
      </w:r>
    </w:p>
    <w:p w14:paraId="5693B0CD"/>
    <w:p w14:paraId="108B8506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保存角色时，先删除旧的权限关系，再批量插入新的权限关系</w:t>
      </w:r>
    </w:p>
    <w:p w14:paraId="30B1DD52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保存用户时，先删除旧的角色关系，再批量插入新的角色关系</w:t>
      </w:r>
    </w:p>
    <w:p w14:paraId="2A94E968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登录时通过用户名查询用户，再通过用户查询角色，最后通过角色查询菜单权限</w:t>
      </w:r>
    </w:p>
    <w:p w14:paraId="1A3F1BD6"/>
    <w:p w14:paraId="74A5D147">
      <w:pPr>
        <w:pStyle w:val="6"/>
      </w:pPr>
      <w:r>
        <w:rPr>
          <w:rFonts w:ascii="微软雅黑" w:hAnsi="微软雅黑" w:eastAsia="微软雅黑"/>
          <w:color w:val="7F8C8D"/>
          <w:sz w:val="24"/>
        </w:rPr>
        <w:t>核心代码说明</w:t>
      </w:r>
    </w:p>
    <w:p w14:paraId="374FB9FF"/>
    <w:p w14:paraId="4A045015">
      <w:r>
        <w:rPr>
          <w:rFonts w:ascii="微软雅黑" w:hAnsi="微软雅黑" w:eastAsia="微软雅黑"/>
          <w:b/>
        </w:rPr>
        <w:t>1. 角色权限分配核心代码</w:t>
      </w:r>
      <w:r>
        <w:rPr>
          <w:rFonts w:ascii="微软雅黑" w:hAnsi="微软雅黑" w:eastAsia="微软雅黑"/>
        </w:rPr>
        <w:t>：</w:t>
      </w:r>
    </w:p>
    <w:p w14:paraId="18FC6D75"/>
    <w:p w14:paraId="1E35A571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// SysRoleServiceImpl.java - rebuildRoleMenu方法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@Override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@Transactional(rollbackFor = Exception.class)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public void rebuildRoleMenu(SysRoleDTO sysRoleDTO) throws Exception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1. 先删除该角色的所有旧权限关系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if (StringUtils.isNotEmpty(sysRoleDTO.getId()))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QueryWrapper&lt;SysRoleMenu&gt; deleteWrapper = new QueryWrapper&lt;&gt;();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deleteWrapper.eq("role_id", sysRoleDTO.getId());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sysRoleMenuService.remove(deleteWrapper);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2. 批量插入新的权限关系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if (ArrayUtils.isNotEmpty(sysRoleDTO.getMenuIds()))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for (String menuId : sysRoleDTO.getMenuIds())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if (StringUtils.isEmpty(menuId))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continue;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SysRoleMenu sysRoleMenu = new SysRoleMenu();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sysRoleMenu.setRoleId(sysRoleDTO.getId());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sysRoleMenu.setMenuId(menuId);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sysRoleMenuService.save(sysRoleMenu);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4102A63D"/>
    <w:p w14:paraId="4CA6FCAE">
      <w:r>
        <w:rPr>
          <w:rFonts w:ascii="微软雅黑" w:hAnsi="微软雅黑" w:eastAsia="微软雅黑"/>
          <w:b/>
        </w:rPr>
        <w:t>设计要点</w:t>
      </w:r>
      <w:r>
        <w:rPr>
          <w:rFonts w:ascii="微软雅黑" w:hAnsi="微软雅黑" w:eastAsia="微软雅黑"/>
        </w:rPr>
        <w:t>：</w:t>
      </w:r>
    </w:p>
    <w:p w14:paraId="45FC20E2"/>
    <w:p w14:paraId="02F8AA7D">
      <w:pPr>
        <w:pStyle w:val="16"/>
      </w:pPr>
      <w:r>
        <w:rPr>
          <w:rFonts w:ascii="微软雅黑" w:hAnsi="微软雅黑" w:eastAsia="微软雅黑"/>
        </w:rPr>
        <w:t>使用</w:t>
      </w:r>
      <w:r>
        <w:rPr>
          <w:rFonts w:ascii="Consolas" w:hAnsi="Consolas"/>
          <w:color w:val="E74C3C"/>
          <w:sz w:val="20"/>
        </w:rPr>
        <w:t>@Transactional</w:t>
      </w:r>
      <w:r>
        <w:rPr>
          <w:rFonts w:ascii="微软雅黑" w:hAnsi="微软雅黑" w:eastAsia="微软雅黑"/>
        </w:rPr>
        <w:t>确保操作的原子性，失败时回滚</w:t>
      </w:r>
    </w:p>
    <w:p w14:paraId="132435D4">
      <w:pPr>
        <w:pStyle w:val="16"/>
      </w:pPr>
      <w:r>
        <w:rPr>
          <w:rFonts w:ascii="微软雅黑" w:hAnsi="微软雅黑" w:eastAsia="微软雅黑"/>
        </w:rPr>
        <w:t>先删除后插入的策略，避免数据不一致</w:t>
      </w:r>
    </w:p>
    <w:p w14:paraId="63ADF3E8">
      <w:pPr>
        <w:pStyle w:val="16"/>
      </w:pPr>
      <w:r>
        <w:rPr>
          <w:rFonts w:ascii="微软雅黑" w:hAnsi="微软雅黑" w:eastAsia="微软雅黑"/>
        </w:rPr>
        <w:t>使用MyBatis Plus的</w:t>
      </w:r>
      <w:r>
        <w:rPr>
          <w:rFonts w:ascii="Consolas" w:hAnsi="Consolas"/>
          <w:color w:val="E74C3C"/>
          <w:sz w:val="20"/>
        </w:rPr>
        <w:t>QueryWrapper</w:t>
      </w:r>
      <w:r>
        <w:rPr>
          <w:rFonts w:ascii="微软雅黑" w:hAnsi="微软雅黑" w:eastAsia="微软雅黑"/>
        </w:rPr>
        <w:t>构建查询条件</w:t>
      </w:r>
    </w:p>
    <w:p w14:paraId="59B08035"/>
    <w:p w14:paraId="03C0B10B">
      <w:r>
        <w:rPr>
          <w:rFonts w:ascii="微软雅黑" w:hAnsi="微软雅黑" w:eastAsia="微软雅黑"/>
          <w:b/>
        </w:rPr>
        <w:t>2. 用户保存与密码加密核心代码</w:t>
      </w:r>
      <w:r>
        <w:rPr>
          <w:rFonts w:ascii="微软雅黑" w:hAnsi="微软雅黑" w:eastAsia="微软雅黑"/>
        </w:rPr>
        <w:t>：</w:t>
      </w:r>
    </w:p>
    <w:p w14:paraId="13DF497C"/>
    <w:p w14:paraId="03A7EB5A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// SysUserServiceImpl.java - save方法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@Transactional(rollbackFor = Exception.class)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@Override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public void save(SysUserDTO record) throws Exception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MD5算法计算3次，增强安全性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String result = new Md5Hash(record.getPassword(), record.getUsername(), 3).toString();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record.setPassword(result);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sysUserMapper.insert(record);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建立用户角色关系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sysRoleService.rebuild(record);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6441C2E7"/>
    <w:p w14:paraId="2EE04D99">
      <w:r>
        <w:rPr>
          <w:rFonts w:ascii="微软雅黑" w:hAnsi="微软雅黑" w:eastAsia="微软雅黑"/>
          <w:b/>
        </w:rPr>
        <w:t>设计要点</w:t>
      </w:r>
      <w:r>
        <w:rPr>
          <w:rFonts w:ascii="微软雅黑" w:hAnsi="微软雅黑" w:eastAsia="微软雅黑"/>
        </w:rPr>
        <w:t>：</w:t>
      </w:r>
    </w:p>
    <w:p w14:paraId="566BA2D8"/>
    <w:p w14:paraId="201261AF">
      <w:pPr>
        <w:pStyle w:val="16"/>
      </w:pPr>
      <w:r>
        <w:rPr>
          <w:rFonts w:ascii="微软雅黑" w:hAnsi="微软雅黑" w:eastAsia="微软雅黑"/>
        </w:rPr>
        <w:t>使用Shiro的</w:t>
      </w:r>
      <w:r>
        <w:rPr>
          <w:rFonts w:ascii="Consolas" w:hAnsi="Consolas"/>
          <w:color w:val="E74C3C"/>
          <w:sz w:val="20"/>
        </w:rPr>
        <w:t>Md5Hash</w:t>
      </w:r>
      <w:r>
        <w:rPr>
          <w:rFonts w:ascii="微软雅黑" w:hAnsi="微软雅黑" w:eastAsia="微软雅黑"/>
        </w:rPr>
        <w:t>进行密码加密，盐值为用户名</w:t>
      </w:r>
    </w:p>
    <w:p w14:paraId="5585C6E0">
      <w:pPr>
        <w:pStyle w:val="16"/>
      </w:pPr>
      <w:r>
        <w:rPr>
          <w:rFonts w:ascii="微软雅黑" w:hAnsi="微软雅黑" w:eastAsia="微软雅黑"/>
        </w:rPr>
        <w:t>3次MD5哈希增加破解难度</w:t>
      </w:r>
    </w:p>
    <w:p w14:paraId="2956FF93">
      <w:pPr>
        <w:pStyle w:val="16"/>
      </w:pPr>
      <w:r>
        <w:rPr>
          <w:rFonts w:ascii="微软雅黑" w:hAnsi="微软雅黑" w:eastAsia="微软雅黑"/>
        </w:rPr>
        <w:t>密码不在数据库中明文存储</w:t>
      </w:r>
    </w:p>
    <w:p w14:paraId="21693F3B"/>
    <w:p w14:paraId="41EF1BD0">
      <w:r>
        <w:rPr>
          <w:rFonts w:ascii="微软雅黑" w:hAnsi="微软雅黑" w:eastAsia="微软雅黑"/>
          <w:b/>
        </w:rPr>
        <w:t>3. 获取用户权限树核心代码</w:t>
      </w:r>
      <w:r>
        <w:rPr>
          <w:rFonts w:ascii="微软雅黑" w:hAnsi="微软雅黑" w:eastAsia="微软雅黑"/>
        </w:rPr>
        <w:t>：</w:t>
      </w:r>
    </w:p>
    <w:p w14:paraId="41F297F4"/>
    <w:p w14:paraId="1E541541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// SysUserServiceImpl.java - getUserAndRoleAndMenuByUsername方法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@Override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public SysUserDTO getUserAndRoleAndMenuByUsername(String username) throws Exception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1. 查询用户基本信息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SysUserDTO result = sysUserMapper.selectUserAndRoleByUsername(username);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2. 遍历用户的角色，获取每个角色的菜单权限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if (CollectionUtils.isNotEmpty(result.getSysRoleDTOs()))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for (SysRoleDTO rDto : result.getSysRoleDTOs())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List&lt;SysMenuDTO&gt; menus = sysMenuService.listByRoleId(rDto.getId());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rDto.setSysMenuDtos(menus);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return result;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6CD22B82"/>
    <w:p w14:paraId="26B37D01">
      <w:r>
        <w:rPr>
          <w:rFonts w:ascii="微软雅黑" w:hAnsi="微软雅黑" w:eastAsia="微软雅黑"/>
          <w:b/>
        </w:rPr>
        <w:t>设计要点</w:t>
      </w:r>
      <w:r>
        <w:rPr>
          <w:rFonts w:ascii="微软雅黑" w:hAnsi="微软雅黑" w:eastAsia="微软雅黑"/>
        </w:rPr>
        <w:t>：</w:t>
      </w:r>
    </w:p>
    <w:p w14:paraId="432D1CF0"/>
    <w:p w14:paraId="4503AFA5">
      <w:pPr>
        <w:pStyle w:val="16"/>
      </w:pPr>
      <w:r>
        <w:rPr>
          <w:rFonts w:ascii="微软雅黑" w:hAnsi="微软雅黑" w:eastAsia="微软雅黑"/>
        </w:rPr>
        <w:t>一次性获取用户-角色-权限的完整树形结构</w:t>
      </w:r>
    </w:p>
    <w:p w14:paraId="1078851D">
      <w:pPr>
        <w:pStyle w:val="16"/>
      </w:pPr>
      <w:r>
        <w:rPr>
          <w:rFonts w:ascii="微软雅黑" w:hAnsi="微软雅黑" w:eastAsia="微软雅黑"/>
        </w:rPr>
        <w:t>支持用户拥有多个角色，权限取并集</w:t>
      </w:r>
    </w:p>
    <w:p w14:paraId="778CACED"/>
    <w:p w14:paraId="2A4D50C5">
      <w:pPr>
        <w:pStyle w:val="6"/>
      </w:pPr>
      <w:r>
        <w:rPr>
          <w:rFonts w:ascii="微软雅黑" w:hAnsi="微软雅黑" w:eastAsia="微软雅黑"/>
          <w:color w:val="7F8C8D"/>
          <w:sz w:val="24"/>
        </w:rPr>
        <w:t>功能详情</w:t>
      </w:r>
    </w:p>
    <w:p w14:paraId="51F2FCB1"/>
    <w:p w14:paraId="0625A172">
      <w:pPr>
        <w:pStyle w:val="7"/>
      </w:pPr>
      <w:r>
        <w:rPr>
          <w:rFonts w:ascii="微软雅黑" w:hAnsi="微软雅黑" w:eastAsia="微软雅黑"/>
          <w:color w:val="95A5A6"/>
          <w:sz w:val="22"/>
        </w:rPr>
        <w:t>1.1.1 新增角色并分配菜单权限</w:t>
      </w:r>
    </w:p>
    <w:p w14:paraId="6DA48502"/>
    <w:p w14:paraId="54FEB6C4">
      <w:r>
        <w:rPr>
          <w:rFonts w:ascii="微软雅黑" w:hAnsi="微软雅黑" w:eastAsia="微软雅黑"/>
          <w:b/>
        </w:rPr>
        <w:t>功能入口</w:t>
      </w:r>
      <w:r>
        <w:rPr>
          <w:rFonts w:ascii="微软雅黑" w:hAnsi="微软雅黑" w:eastAsia="微软雅黑"/>
        </w:rPr>
        <w:t>：系统管理 &gt; 角色管理 &gt; 新增</w:t>
      </w:r>
    </w:p>
    <w:p w14:paraId="535A1509"/>
    <w:p w14:paraId="5FFA6D62">
      <w:r>
        <w:rPr>
          <w:rFonts w:ascii="微软雅黑" w:hAnsi="微软雅黑" w:eastAsia="微软雅黑"/>
          <w:b/>
        </w:rPr>
        <w:t>业务流程</w:t>
      </w:r>
      <w:r>
        <w:rPr>
          <w:rFonts w:ascii="微软雅黑" w:hAnsi="微软雅黑" w:eastAsia="微软雅黑"/>
        </w:rPr>
        <w:t>：</w:t>
      </w:r>
    </w:p>
    <w:p w14:paraId="4498230A"/>
    <w:p w14:paraId="1686AF27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管理员点击新增角色</w:t>
      </w:r>
    </w:p>
    <w:p w14:paraId="42171220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填写角色基本信息（角色名称、角色代码、描述等）</w:t>
      </w:r>
    </w:p>
    <w:p w14:paraId="7FA59201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在树形权限结构中勾选该角色可访问的菜单和操作权限</w:t>
      </w:r>
    </w:p>
    <w:p w14:paraId="17B6ACA2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提交保存，系统建立角色与权限的关联关系</w:t>
      </w:r>
    </w:p>
    <w:p w14:paraId="36C6ED18"/>
    <w:p w14:paraId="1E8C0CE9">
      <w:r>
        <w:rPr>
          <w:rFonts w:ascii="微软雅黑" w:hAnsi="微软雅黑" w:eastAsia="微软雅黑"/>
          <w:b/>
        </w:rPr>
        <w:t>数据验证规则</w:t>
      </w:r>
      <w:r>
        <w:rPr>
          <w:rFonts w:ascii="微软雅黑" w:hAnsi="微软雅黑" w:eastAsia="微软雅黑"/>
        </w:rPr>
        <w:t>：</w:t>
      </w:r>
    </w:p>
    <w:p w14:paraId="6F7BC874"/>
    <w:p w14:paraId="1EEFD1D0">
      <w:pPr>
        <w:pStyle w:val="16"/>
      </w:pPr>
      <w:r>
        <w:rPr>
          <w:rFonts w:ascii="微软雅黑" w:hAnsi="微软雅黑" w:eastAsia="微软雅黑"/>
        </w:rPr>
        <w:t>角色代码必须全局唯一</w:t>
      </w:r>
    </w:p>
    <w:p w14:paraId="306106D0">
      <w:pPr>
        <w:pStyle w:val="16"/>
      </w:pPr>
      <w:r>
        <w:rPr>
          <w:rFonts w:ascii="微软雅黑" w:hAnsi="微软雅黑" w:eastAsia="微软雅黑"/>
        </w:rPr>
        <w:t>权限选择支持父子级联动（选中父节点自动选中子节点）</w:t>
      </w:r>
    </w:p>
    <w:p w14:paraId="2EC58AC0">
      <w:pPr>
        <w:pStyle w:val="16"/>
      </w:pPr>
      <w:r>
        <w:rPr>
          <w:rFonts w:ascii="微软雅黑" w:hAnsi="微软雅黑" w:eastAsia="微软雅黑"/>
        </w:rPr>
        <w:t>角色名称必填且长度限制2-50字符</w:t>
      </w:r>
    </w:p>
    <w:p w14:paraId="086DEC78"/>
    <w:p w14:paraId="4C3A94E2">
      <w:r>
        <w:rPr>
          <w:rFonts w:ascii="微软雅黑" w:hAnsi="微软雅黑" w:eastAsia="微软雅黑"/>
          <w:b/>
        </w:rPr>
        <w:t>API接口</w:t>
      </w:r>
      <w:r>
        <w:rPr>
          <w:rFonts w:ascii="微软雅黑" w:hAnsi="微软雅黑" w:eastAsia="微软雅黑"/>
        </w:rPr>
        <w:t>：</w:t>
      </w:r>
    </w:p>
    <w:p w14:paraId="620EAB12"/>
    <w:p w14:paraId="6F0261A3">
      <w:r>
        <w:rPr>
          <w:rFonts w:ascii="微软雅黑" w:hAnsi="微软雅黑" w:eastAsia="微软雅黑"/>
        </w:rPr>
        <w:t>| 接口名称      | 请求路径                             | 请求方法 | 说明          |</w:t>
      </w:r>
    </w:p>
    <w:p w14:paraId="5E0F08D8">
      <w:r>
        <w:rPr>
          <w:rFonts w:ascii="微软雅黑" w:hAnsi="微软雅黑" w:eastAsia="微软雅黑"/>
        </w:rPr>
        <w:t>| --------- | -------------------------------- | ---- | ----------- |</w:t>
      </w:r>
    </w:p>
    <w:p w14:paraId="616E8EF9">
      <w:r>
        <w:rPr>
          <w:rFonts w:ascii="微软雅黑" w:hAnsi="微软雅黑" w:eastAsia="微软雅黑"/>
        </w:rPr>
        <w:t>| 角色列表分页查询  | /admin/sys/role/page             | POST | 分页查询角色列表    |</w:t>
      </w:r>
    </w:p>
    <w:p w14:paraId="018F0219">
      <w:r>
        <w:rPr>
          <w:rFonts w:ascii="微软雅黑" w:hAnsi="微软雅黑" w:eastAsia="微软雅黑"/>
        </w:rPr>
        <w:t>| 新增/编辑角色页面 | /admin/sys/role/add-or-update-ui | GET  | 获取角色编辑页面数据  |</w:t>
      </w:r>
    </w:p>
    <w:p w14:paraId="46A5A099">
      <w:r>
        <w:rPr>
          <w:rFonts w:ascii="微软雅黑" w:hAnsi="微软雅黑" w:eastAsia="微软雅黑"/>
        </w:rPr>
        <w:t>| 保存角色及权限   | /admin/sys/role/add-or-update    | POST | 保存角色信息和权限关系 |</w:t>
      </w:r>
    </w:p>
    <w:p w14:paraId="1E645C9E"/>
    <w:p w14:paraId="36F54C68">
      <w:r>
        <w:rPr>
          <w:rFonts w:ascii="微软雅黑" w:hAnsi="微软雅黑" w:eastAsia="微软雅黑"/>
          <w:b/>
        </w:rPr>
        <w:t>角色分页查询接口</w:t>
      </w:r>
      <w:r>
        <w:rPr>
          <w:rFonts w:ascii="微软雅黑" w:hAnsi="微软雅黑" w:eastAsia="微软雅黑"/>
        </w:rPr>
        <w:t>：</w:t>
      </w:r>
    </w:p>
    <w:p w14:paraId="0A537238"/>
    <w:p w14:paraId="29BA83CE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POST /admin/sys/role/page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请求参数：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"nameLike": "管理员",    // 角色名称模糊查询（可选）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"current": 1,            // 当前页码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"size": 10,              // 每页条数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"orderBy": "create_time" // 排序字段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响应数据：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200,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"message": "success",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"records": [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"id": "1",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"name": "超级管理员",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"code": "SUPER_ADMIN",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"createTime": "2024-01-01 10:00:00"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],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"total": 100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5FA2EF2A"/>
    <w:p w14:paraId="234447E6">
      <w:r>
        <w:rPr>
          <w:rFonts w:ascii="微软雅黑" w:hAnsi="微软雅黑" w:eastAsia="微软雅黑"/>
          <w:b/>
        </w:rPr>
        <w:t>保存角色接口</w:t>
      </w:r>
      <w:r>
        <w:rPr>
          <w:rFonts w:ascii="微软雅黑" w:hAnsi="微软雅黑" w:eastAsia="微软雅黑"/>
        </w:rPr>
        <w:t>：</w:t>
      </w:r>
    </w:p>
    <w:p w14:paraId="41B9C608"/>
    <w:p w14:paraId="43C904CA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POST /admin/sys/role/add-or-update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请求参数：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"id": "1",                              // 角色ID（编辑时传，新增时不传）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"name": "生产管理员",                    // 角色名称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"PROD_ADMIN",                   // 角色代码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"description": "负责生产相关操作",       // 角色描述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"menuIds": ["1", "2", "3"]              // 选中的菜单ID列表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响应数据：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200,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"message": "success",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"1"  // 返回保存的角色ID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673D29C4"/>
    <w:p w14:paraId="533276FA">
      <w:r>
        <w:rPr>
          <w:rFonts w:ascii="微软雅黑" w:hAnsi="微软雅黑" w:eastAsia="微软雅黑"/>
        </w:rPr>
        <w:t>***</w:t>
      </w:r>
    </w:p>
    <w:p w14:paraId="41D01DB8"/>
    <w:p w14:paraId="28278DD3">
      <w:pPr>
        <w:pStyle w:val="7"/>
      </w:pPr>
      <w:r>
        <w:rPr>
          <w:rFonts w:ascii="微软雅黑" w:hAnsi="微软雅黑" w:eastAsia="微软雅黑"/>
          <w:color w:val="95A5A6"/>
          <w:sz w:val="22"/>
        </w:rPr>
        <w:t>1.1.2 新增用户并分配角色</w:t>
      </w:r>
    </w:p>
    <w:p w14:paraId="49A4B3A2"/>
    <w:p w14:paraId="4602E3B4">
      <w:r>
        <w:rPr>
          <w:rFonts w:ascii="微软雅黑" w:hAnsi="微软雅黑" w:eastAsia="微软雅黑"/>
          <w:b/>
        </w:rPr>
        <w:t>功能入口</w:t>
      </w:r>
      <w:r>
        <w:rPr>
          <w:rFonts w:ascii="微软雅黑" w:hAnsi="微软雅黑" w:eastAsia="微软雅黑"/>
        </w:rPr>
        <w:t>：系统管理 &gt; 用户管理 &gt; 新增</w:t>
      </w:r>
    </w:p>
    <w:p w14:paraId="1810974C"/>
    <w:p w14:paraId="6F53F33D">
      <w:r>
        <w:rPr>
          <w:rFonts w:ascii="微软雅黑" w:hAnsi="微软雅黑" w:eastAsia="微软雅黑"/>
          <w:b/>
        </w:rPr>
        <w:t>业务流程</w:t>
      </w:r>
      <w:r>
        <w:rPr>
          <w:rFonts w:ascii="微软雅黑" w:hAnsi="微软雅黑" w:eastAsia="微软雅黑"/>
        </w:rPr>
        <w:t>：</w:t>
      </w:r>
    </w:p>
    <w:p w14:paraId="262E3DD5"/>
    <w:p w14:paraId="61F95AD6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管理员点击新增用户</w:t>
      </w:r>
    </w:p>
    <w:p w14:paraId="51DB2431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填写用户基本信息（用户名、登录名、密码、所属部门等）</w:t>
      </w:r>
    </w:p>
    <w:p w14:paraId="0030C153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在角色列表中为用户分配一个或多个角色</w:t>
      </w:r>
    </w:p>
    <w:p w14:paraId="799C9882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提交保存，用户信息存入数据库</w:t>
      </w:r>
    </w:p>
    <w:p w14:paraId="5355D5BA"/>
    <w:p w14:paraId="7D86E453">
      <w:r>
        <w:rPr>
          <w:rFonts w:ascii="微软雅黑" w:hAnsi="微软雅黑" w:eastAsia="微软雅黑"/>
          <w:b/>
        </w:rPr>
        <w:t>数据验证规则</w:t>
      </w:r>
      <w:r>
        <w:rPr>
          <w:rFonts w:ascii="微软雅黑" w:hAnsi="微软雅黑" w:eastAsia="微软雅黑"/>
        </w:rPr>
        <w:t>：</w:t>
      </w:r>
    </w:p>
    <w:p w14:paraId="4EFC2441"/>
    <w:p w14:paraId="3464E205">
      <w:pPr>
        <w:pStyle w:val="16"/>
      </w:pPr>
      <w:r>
        <w:rPr>
          <w:rFonts w:ascii="微软雅黑" w:hAnsi="微软雅黑" w:eastAsia="微软雅黑"/>
        </w:rPr>
        <w:t>用户名称必填且唯一</w:t>
      </w:r>
    </w:p>
    <w:p w14:paraId="16C5BABC">
      <w:pPr>
        <w:pStyle w:val="16"/>
      </w:pPr>
      <w:r>
        <w:rPr>
          <w:rFonts w:ascii="微软雅黑" w:hAnsi="微软雅黑" w:eastAsia="微软雅黑"/>
        </w:rPr>
        <w:t>登录名（username）必填且唯一</w:t>
      </w:r>
    </w:p>
    <w:p w14:paraId="736ED09F">
      <w:pPr>
        <w:pStyle w:val="16"/>
      </w:pPr>
      <w:r>
        <w:rPr>
          <w:rFonts w:ascii="微软雅黑" w:hAnsi="微软雅黑" w:eastAsia="微软雅黑"/>
        </w:rPr>
        <w:t>密码长度至少6位，支持加密存储</w:t>
      </w:r>
    </w:p>
    <w:p w14:paraId="79229B3D">
      <w:pPr>
        <w:pStyle w:val="16"/>
      </w:pPr>
      <w:r>
        <w:rPr>
          <w:rFonts w:ascii="微软雅黑" w:hAnsi="微软雅黑" w:eastAsia="微软雅黑"/>
        </w:rPr>
        <w:t>必须选择至少一个角色</w:t>
      </w:r>
    </w:p>
    <w:p w14:paraId="77F02BB1"/>
    <w:p w14:paraId="4263C5F7">
      <w:r>
        <w:rPr>
          <w:rFonts w:ascii="微软雅黑" w:hAnsi="微软雅黑" w:eastAsia="微软雅黑"/>
          <w:b/>
        </w:rPr>
        <w:t>API接口</w:t>
      </w:r>
      <w:r>
        <w:rPr>
          <w:rFonts w:ascii="微软雅黑" w:hAnsi="微软雅黑" w:eastAsia="微软雅黑"/>
        </w:rPr>
        <w:t>：</w:t>
      </w:r>
    </w:p>
    <w:p w14:paraId="439092B3"/>
    <w:p w14:paraId="77C86C9F">
      <w:r>
        <w:rPr>
          <w:rFonts w:ascii="微软雅黑" w:hAnsi="微软雅黑" w:eastAsia="微软雅黑"/>
        </w:rPr>
        <w:t>| 接口名称      | 请求路径                             | 请求方法 | 说明          |</w:t>
      </w:r>
    </w:p>
    <w:p w14:paraId="00E0DDA1">
      <w:r>
        <w:rPr>
          <w:rFonts w:ascii="微软雅黑" w:hAnsi="微软雅黑" w:eastAsia="微软雅黑"/>
        </w:rPr>
        <w:t>| --------- | -------------------------------- | ---- | ----------- |</w:t>
      </w:r>
    </w:p>
    <w:p w14:paraId="1ECAE6DA">
      <w:r>
        <w:rPr>
          <w:rFonts w:ascii="微软雅黑" w:hAnsi="微软雅黑" w:eastAsia="微软雅黑"/>
        </w:rPr>
        <w:t>| 用户列表分页查询  | /admin/sys/user/page             | POST | 分页查询用户列表    |</w:t>
      </w:r>
    </w:p>
    <w:p w14:paraId="6D802776">
      <w:r>
        <w:rPr>
          <w:rFonts w:ascii="微软雅黑" w:hAnsi="微软雅黑" w:eastAsia="微软雅黑"/>
        </w:rPr>
        <w:t>| 新增/编辑用户页面 | /admin/sys/user/add-or-update-ui | GET  | 获取用户编辑页面数据  |</w:t>
      </w:r>
    </w:p>
    <w:p w14:paraId="6182BCE3">
      <w:r>
        <w:rPr>
          <w:rFonts w:ascii="微软雅黑" w:hAnsi="微软雅黑" w:eastAsia="微软雅黑"/>
        </w:rPr>
        <w:t>| 保存用户信息    | /admin/sys/user/add-or-update    | POST | 保存用户信息和角色关系 |</w:t>
      </w:r>
    </w:p>
    <w:p w14:paraId="4ADAF417"/>
    <w:p w14:paraId="70D6801F">
      <w:r>
        <w:rPr>
          <w:rFonts w:ascii="微软雅黑" w:hAnsi="微软雅黑" w:eastAsia="微软雅黑"/>
          <w:b/>
        </w:rPr>
        <w:t>用户分页查询接口</w:t>
      </w:r>
      <w:r>
        <w:rPr>
          <w:rFonts w:ascii="微软雅黑" w:hAnsi="微软雅黑" w:eastAsia="微软雅黑"/>
        </w:rPr>
        <w:t>：</w:t>
      </w:r>
    </w:p>
    <w:p w14:paraId="0E101C4A"/>
    <w:p w14:paraId="4E7ACED2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POST /admin/sys/user/page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请求参数：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"nameLike": "张三",         // 用户名称模糊查询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"usernameLike": "zhangsan", // 登录名模糊查询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"current": 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"size": 10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响应数据：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200,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"message": "success",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"records": [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"id": "1",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"name": "张三",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"username": "zhangsan",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"deptId": "1",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"email": "zhangsan@example.com"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],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"total": 50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751A2DDC"/>
    <w:p w14:paraId="3A56CA66">
      <w:r>
        <w:rPr>
          <w:rFonts w:ascii="微软雅黑" w:hAnsi="微软雅黑" w:eastAsia="微软雅黑"/>
          <w:b/>
        </w:rPr>
        <w:t>保存用户接口</w:t>
      </w:r>
      <w:r>
        <w:rPr>
          <w:rFonts w:ascii="微软雅黑" w:hAnsi="微软雅黑" w:eastAsia="微软雅黑"/>
        </w:rPr>
        <w:t>：</w:t>
      </w:r>
    </w:p>
    <w:p w14:paraId="49CB34A4"/>
    <w:p w14:paraId="7A9FBD0B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POST /admin/sys/user/add-or-update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请求参数：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"id": "1",                    // 用户ID（可选）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"name": "张三",              // 用户姓名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"username": "zhangsan",      // 登录名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"password": "123456",        // 密码（新增时必填）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"deptId": "1",               // 所属部门ID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"email": "zhangsan@example.com",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"phone": "13800138000",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"roleIds": ["1", "2"]        // 分配的角色ID列表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64814D29"/>
    <w:p w14:paraId="35F2F56E">
      <w:r>
        <w:rPr>
          <w:rFonts w:ascii="微软雅黑" w:hAnsi="微软雅黑" w:eastAsia="微软雅黑"/>
        </w:rPr>
        <w:t>***</w:t>
      </w:r>
    </w:p>
    <w:p w14:paraId="1123A662"/>
    <w:p w14:paraId="2E750A5F">
      <w:pPr>
        <w:pStyle w:val="5"/>
      </w:pPr>
      <w:r>
        <w:rPr>
          <w:rFonts w:ascii="微软雅黑" w:hAnsi="微软雅黑" w:eastAsia="微软雅黑"/>
          <w:color w:val="34495E"/>
          <w:sz w:val="28"/>
        </w:rPr>
        <w:t>1.2 班组员工管理</w:t>
      </w:r>
    </w:p>
    <w:p w14:paraId="2C693499"/>
    <w:p w14:paraId="38EF0617">
      <w:pPr>
        <w:pStyle w:val="6"/>
      </w:pPr>
      <w:r>
        <w:rPr>
          <w:rFonts w:ascii="微软雅黑" w:hAnsi="微软雅黑" w:eastAsia="微软雅黑"/>
          <w:color w:val="7F8C8D"/>
          <w:sz w:val="24"/>
        </w:rPr>
        <w:t>功能描述</w:t>
      </w:r>
    </w:p>
    <w:p w14:paraId="17770349"/>
    <w:p w14:paraId="5E846BCE">
      <w:r>
        <w:rPr>
          <w:rFonts w:ascii="微软雅黑" w:hAnsi="微软雅黑" w:eastAsia="微软雅黑"/>
        </w:rPr>
        <w:t>管理生产班组及班组内的员工分配，支持按部门组织员工，形成生产作业团队。</w:t>
      </w:r>
    </w:p>
    <w:p w14:paraId="4E0327D8"/>
    <w:p w14:paraId="7D73FE96">
      <w:pPr>
        <w:pStyle w:val="6"/>
      </w:pPr>
      <w:r>
        <w:rPr>
          <w:rFonts w:ascii="微软雅黑" w:hAnsi="微软雅黑" w:eastAsia="微软雅黑"/>
          <w:color w:val="7F8C8D"/>
          <w:sz w:val="24"/>
        </w:rPr>
        <w:t>设计思路</w:t>
      </w:r>
    </w:p>
    <w:p w14:paraId="4F9D6337"/>
    <w:p w14:paraId="090219CA">
      <w:r>
        <w:rPr>
          <w:rFonts w:ascii="微软雅黑" w:hAnsi="微软雅黑" w:eastAsia="微软雅黑"/>
          <w:b/>
        </w:rPr>
        <w:t>架构设计</w:t>
      </w:r>
      <w:r>
        <w:rPr>
          <w:rFonts w:ascii="微软雅黑" w:hAnsi="微软雅黑" w:eastAsia="微软雅黑"/>
        </w:rPr>
        <w:t>：</w:t>
      </w:r>
    </w:p>
    <w:p w14:paraId="740E71F3"/>
    <w:p w14:paraId="42869EE0">
      <w:pPr>
        <w:pStyle w:val="16"/>
      </w:pPr>
      <w:r>
        <w:rPr>
          <w:rFonts w:ascii="微软雅黑" w:hAnsi="微软雅黑" w:eastAsia="微软雅黑"/>
        </w:rPr>
        <w:t>班组是生产作业的基本组织单位，与部门关联</w:t>
      </w:r>
    </w:p>
    <w:p w14:paraId="34AEA7CC">
      <w:pPr>
        <w:pStyle w:val="16"/>
      </w:pPr>
      <w:r>
        <w:rPr>
          <w:rFonts w:ascii="微软雅黑" w:hAnsi="微软雅黑" w:eastAsia="微软雅黑"/>
        </w:rPr>
        <w:t>班组与员工是多对多关系，通过中间表</w:t>
      </w:r>
      <w:r>
        <w:rPr>
          <w:rFonts w:ascii="Consolas" w:hAnsi="Consolas"/>
          <w:color w:val="E74C3C"/>
          <w:sz w:val="20"/>
        </w:rPr>
        <w:t>sys_group_user</w:t>
      </w:r>
      <w:r>
        <w:rPr>
          <w:rFonts w:ascii="微软雅黑" w:hAnsi="微软雅黑" w:eastAsia="微软雅黑"/>
        </w:rPr>
        <w:t>关联</w:t>
      </w:r>
    </w:p>
    <w:p w14:paraId="5F8E1A47">
      <w:pPr>
        <w:pStyle w:val="16"/>
      </w:pPr>
      <w:r>
        <w:rPr>
          <w:rFonts w:ascii="微软雅黑" w:hAnsi="微软雅黑" w:eastAsia="微软雅黑"/>
        </w:rPr>
        <w:t>支持一个员工属于多个班组（灵活配置）</w:t>
      </w:r>
    </w:p>
    <w:p w14:paraId="15493335">
      <w:pPr>
        <w:pStyle w:val="16"/>
      </w:pPr>
      <w:r>
        <w:rPr>
          <w:rFonts w:ascii="微软雅黑" w:hAnsi="微软雅黑" w:eastAsia="微软雅黑"/>
        </w:rPr>
        <w:t>采用"先删除后插入"策略维护班组-员工关系</w:t>
      </w:r>
    </w:p>
    <w:p w14:paraId="45405CCF"/>
    <w:p w14:paraId="72BDBA9F">
      <w:r>
        <w:rPr>
          <w:rFonts w:ascii="微软雅黑" w:hAnsi="微软雅黑" w:eastAsia="微软雅黑"/>
          <w:b/>
        </w:rPr>
        <w:t>数据库设计</w:t>
      </w:r>
      <w:r>
        <w:rPr>
          <w:rFonts w:ascii="微软雅黑" w:hAnsi="微软雅黑" w:eastAsia="微软雅黑"/>
        </w:rPr>
        <w:t>：</w:t>
      </w:r>
    </w:p>
    <w:p w14:paraId="17BF3323"/>
    <w:p w14:paraId="1BDF4026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sys_group (班组表)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id, name, code, dept_id, type, description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└── is_deleted, create_time, update_time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sys_group_user (班组用户关联表)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id, group_id, user_id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└── create_time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sys_department (部门表)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id, name, code, parent_id, sort_order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└── is_deleted, create_time</w:t>
      </w:r>
    </w:p>
    <w:p w14:paraId="5B6AA8FB"/>
    <w:p w14:paraId="6BB48B93">
      <w:r>
        <w:rPr>
          <w:rFonts w:ascii="微软雅黑" w:hAnsi="微软雅黑" w:eastAsia="微软雅黑"/>
          <w:b/>
        </w:rPr>
        <w:t>关键业务流程</w:t>
      </w:r>
      <w:r>
        <w:rPr>
          <w:rFonts w:ascii="微软雅黑" w:hAnsi="微软雅黑" w:eastAsia="微软雅黑"/>
        </w:rPr>
        <w:t>：</w:t>
      </w:r>
    </w:p>
    <w:p w14:paraId="7614D892"/>
    <w:p w14:paraId="6CBFB52B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新增班组时，先保存班组基本信息</w:t>
      </w:r>
    </w:p>
    <w:p w14:paraId="7FDCDAA2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然后批量保存班组与员工的关联关系</w:t>
      </w:r>
    </w:p>
    <w:p w14:paraId="43339051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编辑班组时，先删除旧的关联关系，再插入新的关联关系</w:t>
      </w:r>
    </w:p>
    <w:p w14:paraId="316DCD99"/>
    <w:p w14:paraId="64CD3F99">
      <w:pPr>
        <w:pStyle w:val="6"/>
      </w:pPr>
      <w:r>
        <w:rPr>
          <w:rFonts w:ascii="微软雅黑" w:hAnsi="微软雅黑" w:eastAsia="微软雅黑"/>
          <w:color w:val="7F8C8D"/>
          <w:sz w:val="24"/>
        </w:rPr>
        <w:t>核心代码说明</w:t>
      </w:r>
    </w:p>
    <w:p w14:paraId="09DD010B"/>
    <w:p w14:paraId="6B3CD967">
      <w:r>
        <w:rPr>
          <w:rFonts w:ascii="微软雅黑" w:hAnsi="微软雅黑" w:eastAsia="微软雅黑"/>
          <w:b/>
        </w:rPr>
        <w:t>班组员工关系维护核心代码</w:t>
      </w:r>
      <w:r>
        <w:rPr>
          <w:rFonts w:ascii="微软雅黑" w:hAnsi="微软雅黑" w:eastAsia="微软雅黑"/>
        </w:rPr>
        <w:t>：</w:t>
      </w:r>
    </w:p>
    <w:p w14:paraId="162DB1E5"/>
    <w:p w14:paraId="43738B9E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// SysGroupServiceImpl.java - rebuildGroupUser方法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@Override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@Transactional(rollbackFor = Exception.class)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public void rebuildGroupUser(SysGroupDTO sysGroupDTO) throws Exception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1. 先删除该班组的所有旧成员关系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if (StringUtils.isNotEmpty(sysGroupDTO.getId()))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QueryWrapper&lt;SysGroupUser&gt; deleteWrapper = new QueryWrapper&lt;&gt;();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deleteWrapper.eq("group_id", sysGroupDTO.getId());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sysGroupUserService.remove(deleteWrapper);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2. 批量插入新的成员关系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if (ArrayUtils.isNotEmpty(sysGroupDTO.getUserIds()))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for (String userId : sysGroupDTO.getUserIds())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if (StringUtils.isEmpty(userId))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continue;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SysGroupUser sysGroupUser = new SysGroupUser();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sysGroupUser.setGroupId(sysGroupDTO.getId());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sysGroupUser.setUserId(userId);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sysGroupUserService.save(sysGroupUser);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46400CF2"/>
    <w:p w14:paraId="0C2D2F04">
      <w:r>
        <w:rPr>
          <w:rFonts w:ascii="微软雅黑" w:hAnsi="微软雅黑" w:eastAsia="微软雅黑"/>
          <w:b/>
        </w:rPr>
        <w:t>设计要点</w:t>
      </w:r>
      <w:r>
        <w:rPr>
          <w:rFonts w:ascii="微软雅黑" w:hAnsi="微软雅黑" w:eastAsia="微软雅黑"/>
        </w:rPr>
        <w:t>：</w:t>
      </w:r>
    </w:p>
    <w:p w14:paraId="2765C2B2"/>
    <w:p w14:paraId="7A8AA559">
      <w:pPr>
        <w:pStyle w:val="16"/>
      </w:pPr>
      <w:r>
        <w:rPr>
          <w:rFonts w:ascii="微软雅黑" w:hAnsi="微软雅黑" w:eastAsia="微软雅黑"/>
        </w:rPr>
        <w:t>使用事务确保数据一致性</w:t>
      </w:r>
    </w:p>
    <w:p w14:paraId="2E1EC345">
      <w:pPr>
        <w:pStyle w:val="16"/>
      </w:pPr>
      <w:r>
        <w:rPr>
          <w:rFonts w:ascii="微软雅黑" w:hAnsi="微软雅黑" w:eastAsia="微软雅黑"/>
        </w:rPr>
        <w:t>先删除后插入策略避免脏数据</w:t>
      </w:r>
    </w:p>
    <w:p w14:paraId="0B6E1D5E">
      <w:pPr>
        <w:pStyle w:val="16"/>
      </w:pPr>
      <w:r>
        <w:rPr>
          <w:rFonts w:ascii="微软雅黑" w:hAnsi="微软雅黑" w:eastAsia="微软雅黑"/>
        </w:rPr>
        <w:t>支持批量操作提高效率</w:t>
      </w:r>
    </w:p>
    <w:p w14:paraId="5911BD47"/>
    <w:p w14:paraId="77C703A3">
      <w:pPr>
        <w:pStyle w:val="6"/>
      </w:pPr>
      <w:r>
        <w:rPr>
          <w:rFonts w:ascii="微软雅黑" w:hAnsi="微软雅黑" w:eastAsia="微软雅黑"/>
          <w:color w:val="7F8C8D"/>
          <w:sz w:val="24"/>
        </w:rPr>
        <w:t>功能详情</w:t>
      </w:r>
    </w:p>
    <w:p w14:paraId="35732B58"/>
    <w:p w14:paraId="20CA95BC">
      <w:pPr>
        <w:pStyle w:val="7"/>
      </w:pPr>
      <w:r>
        <w:rPr>
          <w:rFonts w:ascii="微软雅黑" w:hAnsi="微软雅黑" w:eastAsia="微软雅黑"/>
          <w:color w:val="95A5A6"/>
          <w:sz w:val="22"/>
        </w:rPr>
        <w:t>1.2.1 新增班组并分配员工</w:t>
      </w:r>
    </w:p>
    <w:p w14:paraId="08C8B324"/>
    <w:p w14:paraId="653D627F">
      <w:r>
        <w:rPr>
          <w:rFonts w:ascii="微软雅黑" w:hAnsi="微软雅黑" w:eastAsia="微软雅黑"/>
          <w:b/>
        </w:rPr>
        <w:t>功能入口</w:t>
      </w:r>
      <w:r>
        <w:rPr>
          <w:rFonts w:ascii="微软雅黑" w:hAnsi="微软雅黑" w:eastAsia="微软雅黑"/>
        </w:rPr>
        <w:t>：系统管理 &gt; 班组管理 &gt; 新增</w:t>
      </w:r>
    </w:p>
    <w:p w14:paraId="248298B3"/>
    <w:p w14:paraId="43440680">
      <w:r>
        <w:rPr>
          <w:rFonts w:ascii="微软雅黑" w:hAnsi="微软雅黑" w:eastAsia="微软雅黑"/>
          <w:b/>
        </w:rPr>
        <w:t>业务流程</w:t>
      </w:r>
      <w:r>
        <w:rPr>
          <w:rFonts w:ascii="微软雅黑" w:hAnsi="微软雅黑" w:eastAsia="微软雅黑"/>
        </w:rPr>
        <w:t>：</w:t>
      </w:r>
    </w:p>
    <w:p w14:paraId="78E9D693"/>
    <w:p w14:paraId="5C8D63B8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管理员点击新增班组</w:t>
      </w:r>
    </w:p>
    <w:p w14:paraId="293C7B63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填写班组基本信息（班组名称、班组代码、所属部门、班组类型等）</w:t>
      </w:r>
    </w:p>
    <w:p w14:paraId="48ED11A6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在部门员工树中选择该班组的成员</w:t>
      </w:r>
    </w:p>
    <w:p w14:paraId="1C3F388E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提交保存，建立班组与员工的关联关系</w:t>
      </w:r>
    </w:p>
    <w:p w14:paraId="032CAE71"/>
    <w:p w14:paraId="589032BB">
      <w:r>
        <w:rPr>
          <w:rFonts w:ascii="微软雅黑" w:hAnsi="微软雅黑" w:eastAsia="微软雅黑"/>
          <w:b/>
        </w:rPr>
        <w:t>数据验证规则</w:t>
      </w:r>
      <w:r>
        <w:rPr>
          <w:rFonts w:ascii="微软雅黑" w:hAnsi="微软雅黑" w:eastAsia="微软雅黑"/>
        </w:rPr>
        <w:t>：</w:t>
      </w:r>
    </w:p>
    <w:p w14:paraId="307BB921"/>
    <w:p w14:paraId="10B06090">
      <w:pPr>
        <w:pStyle w:val="16"/>
      </w:pPr>
      <w:r>
        <w:rPr>
          <w:rFonts w:ascii="微软雅黑" w:hAnsi="微软雅黑" w:eastAsia="微软雅黑"/>
        </w:rPr>
        <w:t>班组代码必须唯一</w:t>
      </w:r>
    </w:p>
    <w:p w14:paraId="031B12DC">
      <w:pPr>
        <w:pStyle w:val="16"/>
      </w:pPr>
      <w:r>
        <w:rPr>
          <w:rFonts w:ascii="微软雅黑" w:hAnsi="微软雅黑" w:eastAsia="微软雅黑"/>
        </w:rPr>
        <w:t>班组名称必填</w:t>
      </w:r>
    </w:p>
    <w:p w14:paraId="400B86E2">
      <w:pPr>
        <w:pStyle w:val="16"/>
      </w:pPr>
      <w:r>
        <w:rPr>
          <w:rFonts w:ascii="微软雅黑" w:hAnsi="微软雅黑" w:eastAsia="微软雅黑"/>
        </w:rPr>
        <w:t>同一员工可以属于多个班组（可选配置）</w:t>
      </w:r>
    </w:p>
    <w:p w14:paraId="539395F5"/>
    <w:p w14:paraId="5CD89935">
      <w:r>
        <w:rPr>
          <w:rFonts w:ascii="微软雅黑" w:hAnsi="微软雅黑" w:eastAsia="微软雅黑"/>
          <w:b/>
        </w:rPr>
        <w:t>API接口</w:t>
      </w:r>
      <w:r>
        <w:rPr>
          <w:rFonts w:ascii="微软雅黑" w:hAnsi="微软雅黑" w:eastAsia="微软雅黑"/>
        </w:rPr>
        <w:t>：</w:t>
      </w:r>
    </w:p>
    <w:p w14:paraId="4E25DF88"/>
    <w:p w14:paraId="7E71CF1F">
      <w:r>
        <w:rPr>
          <w:rFonts w:ascii="微软雅黑" w:hAnsi="微软雅黑" w:eastAsia="微软雅黑"/>
        </w:rPr>
        <w:t>| 接口名称      | 请求路径                              | 请求方法 | 说明             |</w:t>
      </w:r>
    </w:p>
    <w:p w14:paraId="51E9A12A">
      <w:r>
        <w:rPr>
          <w:rFonts w:ascii="微软雅黑" w:hAnsi="微软雅黑" w:eastAsia="微软雅黑"/>
        </w:rPr>
        <w:t>| --------- | --------------------------------- | ---- | -------------- |</w:t>
      </w:r>
    </w:p>
    <w:p w14:paraId="622A435D">
      <w:r>
        <w:rPr>
          <w:rFonts w:ascii="微软雅黑" w:hAnsi="微软雅黑" w:eastAsia="微软雅黑"/>
        </w:rPr>
        <w:t>| 班组列表分页查询  | /admin/sys/group/page             | POST | 分页查询班组列表       |</w:t>
      </w:r>
    </w:p>
    <w:p w14:paraId="020995B9">
      <w:r>
        <w:rPr>
          <w:rFonts w:ascii="微软雅黑" w:hAnsi="微软雅黑" w:eastAsia="微软雅黑"/>
        </w:rPr>
        <w:t>| 新增/编辑班组页面 | /admin/sys/group/add-or-update-ui | GET  | 获取班组编辑页面和部门员工树 |</w:t>
      </w:r>
    </w:p>
    <w:p w14:paraId="2C7BD4A7">
      <w:r>
        <w:rPr>
          <w:rFonts w:ascii="微软雅黑" w:hAnsi="微软雅黑" w:eastAsia="微软雅黑"/>
        </w:rPr>
        <w:t>| 保存班组信息    | /admin/sys/group/add-or-update    | POST | 保存班组信息和成员关系    |</w:t>
      </w:r>
    </w:p>
    <w:p w14:paraId="1B012184">
      <w:r>
        <w:rPr>
          <w:rFonts w:ascii="微软雅黑" w:hAnsi="微软雅黑" w:eastAsia="微软雅黑"/>
        </w:rPr>
        <w:t>| 删除班组      | /admin/sys/group/delete           | POST | 删除班组           |</w:t>
      </w:r>
    </w:p>
    <w:p w14:paraId="63DFB191"/>
    <w:p w14:paraId="1E090A1B">
      <w:r>
        <w:rPr>
          <w:rFonts w:ascii="微软雅黑" w:hAnsi="微软雅黑" w:eastAsia="微软雅黑"/>
          <w:b/>
        </w:rPr>
        <w:t>班组分页查询接口</w:t>
      </w:r>
      <w:r>
        <w:rPr>
          <w:rFonts w:ascii="微软雅黑" w:hAnsi="微软雅黑" w:eastAsia="微软雅黑"/>
        </w:rPr>
        <w:t>：</w:t>
      </w:r>
    </w:p>
    <w:p w14:paraId="39597BEC"/>
    <w:p w14:paraId="670356F0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POST /admin/sys/group/page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请求参数：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"nameLike": "装配",          // 班组名称模糊查询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"current": 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"size": 10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58367481"/>
    <w:p w14:paraId="3309FF49">
      <w:r>
        <w:rPr>
          <w:rFonts w:ascii="微软雅黑" w:hAnsi="微软雅黑" w:eastAsia="微软雅黑"/>
          <w:b/>
        </w:rPr>
        <w:t>获取部门员工树接口</w:t>
      </w:r>
      <w:r>
        <w:rPr>
          <w:rFonts w:ascii="微软雅黑" w:hAnsi="微软雅黑" w:eastAsia="微软雅黑"/>
        </w:rPr>
        <w:t>：</w:t>
      </w:r>
    </w:p>
    <w:p w14:paraId="13DF9A83">
      <w:r>
        <w:rPr>
          <w:rFonts w:ascii="微软雅黑" w:hAnsi="微软雅黑" w:eastAsia="微软雅黑"/>
        </w:rPr>
        <w:t>此接口集成在页面加载中，返回数据结构示例：</w:t>
      </w:r>
    </w:p>
    <w:p w14:paraId="4712554D"/>
    <w:p w14:paraId="1D67CB84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[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"id": "1",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"name": "生产部",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"type": "dept",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"checked": false,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"children": [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"id": "u1",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"name": "张三(zhangsan)",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"type": "user",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"checked": true,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"children": []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]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]</w:t>
      </w:r>
    </w:p>
    <w:p w14:paraId="1CCF4926"/>
    <w:p w14:paraId="28662A04">
      <w:r>
        <w:rPr>
          <w:rFonts w:ascii="微软雅黑" w:hAnsi="微软雅黑" w:eastAsia="微软雅黑"/>
          <w:b/>
        </w:rPr>
        <w:t>保存班组接口</w:t>
      </w:r>
      <w:r>
        <w:rPr>
          <w:rFonts w:ascii="微软雅黑" w:hAnsi="微软雅黑" w:eastAsia="微软雅黑"/>
        </w:rPr>
        <w:t>：</w:t>
      </w:r>
    </w:p>
    <w:p w14:paraId="39B2F8A3"/>
    <w:p w14:paraId="38C0A004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POST /admin/sys/group/add-or-update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请求参数：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"id": "1",                          // 班组ID（可选）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"name": "装配一班",                 // 班组名称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"ASSEMBLY_01",             // 班组代码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"deptId": "1",                     // 所属部门ID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"type": "production",              // 班组类型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"userIds": ["u1", "u2", "u3"]      // 班组成员ID列表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21412D50"/>
    <w:p w14:paraId="20542E9E">
      <w:r>
        <w:rPr>
          <w:rFonts w:ascii="微软雅黑" w:hAnsi="微软雅黑" w:eastAsia="微软雅黑"/>
        </w:rPr>
        <w:t>***</w:t>
      </w:r>
    </w:p>
    <w:p w14:paraId="2F93949E"/>
    <w:p w14:paraId="33F77F19">
      <w:pPr>
        <w:pStyle w:val="5"/>
      </w:pPr>
      <w:r>
        <w:rPr>
          <w:rFonts w:ascii="微软雅黑" w:hAnsi="微软雅黑" w:eastAsia="微软雅黑"/>
          <w:color w:val="34495E"/>
          <w:sz w:val="28"/>
        </w:rPr>
        <w:t>1.3 生产设备与编组管理</w:t>
      </w:r>
    </w:p>
    <w:p w14:paraId="7B2B01CF"/>
    <w:p w14:paraId="2DC7E4AE">
      <w:pPr>
        <w:pStyle w:val="6"/>
      </w:pPr>
      <w:r>
        <w:rPr>
          <w:rFonts w:ascii="微软雅黑" w:hAnsi="微软雅黑" w:eastAsia="微软雅黑"/>
          <w:color w:val="7F8C8D"/>
          <w:sz w:val="24"/>
        </w:rPr>
        <w:t>功能描述</w:t>
      </w:r>
    </w:p>
    <w:p w14:paraId="05053D41"/>
    <w:p w14:paraId="243EBF3E">
      <w:r>
        <w:rPr>
          <w:rFonts w:ascii="微软雅黑" w:hAnsi="微软雅黑" w:eastAsia="微软雅黑"/>
        </w:rPr>
        <w:t>管理生产设备资源，支持设备信息维护、设备状态跟踪和设备编组管理。</w:t>
      </w:r>
    </w:p>
    <w:p w14:paraId="4B8C37B1"/>
    <w:p w14:paraId="69E0E5D4">
      <w:pPr>
        <w:pStyle w:val="6"/>
      </w:pPr>
      <w:r>
        <w:rPr>
          <w:rFonts w:ascii="微软雅黑" w:hAnsi="微软雅黑" w:eastAsia="微软雅黑"/>
          <w:color w:val="7F8C8D"/>
          <w:sz w:val="24"/>
        </w:rPr>
        <w:t>设计思路</w:t>
      </w:r>
    </w:p>
    <w:p w14:paraId="24E50991"/>
    <w:p w14:paraId="695F49AC">
      <w:r>
        <w:rPr>
          <w:rFonts w:ascii="微软雅黑" w:hAnsi="微软雅黑" w:eastAsia="微软雅黑"/>
          <w:b/>
        </w:rPr>
        <w:t>架构设计</w:t>
      </w:r>
      <w:r>
        <w:rPr>
          <w:rFonts w:ascii="微软雅黑" w:hAnsi="微软雅黑" w:eastAsia="微软雅黑"/>
        </w:rPr>
        <w:t>：</w:t>
      </w:r>
    </w:p>
    <w:p w14:paraId="151ECD9D"/>
    <w:p w14:paraId="38529EEA">
      <w:pPr>
        <w:pStyle w:val="16"/>
      </w:pPr>
      <w:r>
        <w:rPr>
          <w:rFonts w:ascii="微软雅黑" w:hAnsi="微软雅黑" w:eastAsia="微软雅黑"/>
        </w:rPr>
        <w:t>设备是生产资源的基础单位，包含设备编号、型号、状态等信息</w:t>
      </w:r>
    </w:p>
    <w:p w14:paraId="1765989E">
      <w:pPr>
        <w:pStyle w:val="16"/>
      </w:pPr>
      <w:r>
        <w:rPr>
          <w:rFonts w:ascii="微软雅黑" w:hAnsi="微软雅黑" w:eastAsia="微软雅黑"/>
        </w:rPr>
        <w:t>设备编组是设备的逻辑分组，一个编组可包含多个设备</w:t>
      </w:r>
    </w:p>
    <w:p w14:paraId="5681E75F">
      <w:pPr>
        <w:pStyle w:val="16"/>
      </w:pPr>
      <w:r>
        <w:rPr>
          <w:rFonts w:ascii="微软雅黑" w:hAnsi="微软雅黑" w:eastAsia="微软雅黑"/>
        </w:rPr>
        <w:t>设备与设备编组是多对多关系，通过中间表</w:t>
      </w:r>
      <w:r>
        <w:rPr>
          <w:rFonts w:ascii="Consolas" w:hAnsi="Consolas"/>
          <w:color w:val="E74C3C"/>
          <w:sz w:val="20"/>
        </w:rPr>
        <w:t>sys_equipment_group_equipment</w:t>
      </w:r>
      <w:r>
        <w:rPr>
          <w:rFonts w:ascii="微软雅黑" w:hAnsi="微软雅黑" w:eastAsia="微软雅黑"/>
        </w:rPr>
        <w:t>关联</w:t>
      </w:r>
    </w:p>
    <w:p w14:paraId="5C29A572">
      <w:pPr>
        <w:pStyle w:val="16"/>
      </w:pPr>
      <w:r>
        <w:rPr>
          <w:rFonts w:ascii="微软雅黑" w:hAnsi="微软雅黑" w:eastAsia="微软雅黑"/>
        </w:rPr>
        <w:t>设备状态采用枚举值管理（正常/维修/停用）</w:t>
      </w:r>
    </w:p>
    <w:p w14:paraId="32FBCBB6"/>
    <w:p w14:paraId="2F252BAB">
      <w:r>
        <w:rPr>
          <w:rFonts w:ascii="微软雅黑" w:hAnsi="微软雅黑" w:eastAsia="微软雅黑"/>
          <w:b/>
        </w:rPr>
        <w:t>数据库设计</w:t>
      </w:r>
      <w:r>
        <w:rPr>
          <w:rFonts w:ascii="微软雅黑" w:hAnsi="微软雅黑" w:eastAsia="微软雅黑"/>
        </w:rPr>
        <w:t>：</w:t>
      </w:r>
    </w:p>
    <w:p w14:paraId="1827A98B"/>
    <w:p w14:paraId="6E18321B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sys_equipment (设备表)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id, code, name, type, model, specification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manufacturer, purchase_date, status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└── is_deleted, create_time, update_time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sys_equipment_group (设备编组表)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id, name, code, workshop_id, description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└── is_deleted, create_time, update_time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sys_equipment_group_equipment (设备编组设备关联表)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id, equipment_group_id, equipment_id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└── create_time</w:t>
      </w:r>
    </w:p>
    <w:p w14:paraId="6A03E0B7"/>
    <w:p w14:paraId="7BA8E400">
      <w:r>
        <w:rPr>
          <w:rFonts w:ascii="微软雅黑" w:hAnsi="微软雅黑" w:eastAsia="微软雅黑"/>
          <w:b/>
        </w:rPr>
        <w:t>关键业务流程</w:t>
      </w:r>
      <w:r>
        <w:rPr>
          <w:rFonts w:ascii="微软雅黑" w:hAnsi="微软雅黑" w:eastAsia="微软雅黑"/>
        </w:rPr>
        <w:t>：</w:t>
      </w:r>
    </w:p>
    <w:p w14:paraId="468C861C"/>
    <w:p w14:paraId="639495B5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新增设备时，生成唯一设备编号，设置初始状态</w:t>
      </w:r>
    </w:p>
    <w:p w14:paraId="029006FA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新增设备编组时，批量关联设备</w:t>
      </w:r>
    </w:p>
    <w:p w14:paraId="767E1E1B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设备状态变更时，记录状态变更日志</w:t>
      </w:r>
    </w:p>
    <w:p w14:paraId="15CA97F6"/>
    <w:p w14:paraId="0DC2872C">
      <w:pPr>
        <w:pStyle w:val="6"/>
      </w:pPr>
      <w:r>
        <w:rPr>
          <w:rFonts w:ascii="微软雅黑" w:hAnsi="微软雅黑" w:eastAsia="微软雅黑"/>
          <w:color w:val="7F8C8D"/>
          <w:sz w:val="24"/>
        </w:rPr>
        <w:t>核心代码说明</w:t>
      </w:r>
    </w:p>
    <w:p w14:paraId="110915E4"/>
    <w:p w14:paraId="4AEE61E2">
      <w:r>
        <w:rPr>
          <w:rFonts w:ascii="微软雅黑" w:hAnsi="微软雅黑" w:eastAsia="微软雅黑"/>
          <w:b/>
        </w:rPr>
        <w:t>设备管理核心代码</w:t>
      </w:r>
      <w:r>
        <w:rPr>
          <w:rFonts w:ascii="微软雅黑" w:hAnsi="微软雅黑" w:eastAsia="微软雅黑"/>
        </w:rPr>
        <w:t>：</w:t>
      </w:r>
    </w:p>
    <w:p w14:paraId="0E2396F9"/>
    <w:p w14:paraId="54D5AF19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// SysEquipmentServiceImpl.java - 继承MyBatis Plus的ServiceImpl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@Service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public class SysEquipmentServiceImpl extends ServiceImpl&lt;SysEquipmentMapper, SysEquipment&gt;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implements ISysEquipmentService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利用MyBatis Plus提供的CRUD方法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save(), updateById(), removeById(), getById(), page()等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477E8E7B"/>
    <w:p w14:paraId="4BEFBB39">
      <w:r>
        <w:rPr>
          <w:rFonts w:ascii="微软雅黑" w:hAnsi="微软雅黑" w:eastAsia="微软雅黑"/>
          <w:b/>
        </w:rPr>
        <w:t>设计要点</w:t>
      </w:r>
      <w:r>
        <w:rPr>
          <w:rFonts w:ascii="微软雅黑" w:hAnsi="微软雅黑" w:eastAsia="微软雅黑"/>
        </w:rPr>
        <w:t>：</w:t>
      </w:r>
    </w:p>
    <w:p w14:paraId="64FF35E3"/>
    <w:p w14:paraId="0BB93A9B">
      <w:pPr>
        <w:pStyle w:val="16"/>
      </w:pPr>
      <w:r>
        <w:rPr>
          <w:rFonts w:ascii="微软雅黑" w:hAnsi="微软雅黑" w:eastAsia="微软雅黑"/>
        </w:rPr>
        <w:t>使用MyBatis Plus的</w:t>
      </w:r>
      <w:r>
        <w:rPr>
          <w:rFonts w:ascii="Consolas" w:hAnsi="Consolas"/>
          <w:color w:val="E74C3C"/>
          <w:sz w:val="20"/>
        </w:rPr>
        <w:t>ServiceImpl</w:t>
      </w:r>
      <w:r>
        <w:rPr>
          <w:rFonts w:ascii="微软雅黑" w:hAnsi="微软雅黑" w:eastAsia="微软雅黑"/>
        </w:rPr>
        <w:t>基类，减少样板代码</w:t>
      </w:r>
    </w:p>
    <w:p w14:paraId="09BD49E0">
      <w:pPr>
        <w:pStyle w:val="16"/>
      </w:pPr>
      <w:r>
        <w:rPr>
          <w:rFonts w:ascii="微软雅黑" w:hAnsi="微软雅黑" w:eastAsia="微软雅黑"/>
        </w:rPr>
        <w:t>通过</w:t>
      </w:r>
      <w:r>
        <w:rPr>
          <w:rFonts w:ascii="Consolas" w:hAnsi="Consolas"/>
          <w:color w:val="E74C3C"/>
          <w:sz w:val="20"/>
        </w:rPr>
        <w:t>QueryWrapper</w:t>
      </w:r>
      <w:r>
        <w:rPr>
          <w:rFonts w:ascii="微软雅黑" w:hAnsi="微软雅黑" w:eastAsia="微软雅黑"/>
        </w:rPr>
        <w:t>构建灵活的查询条件</w:t>
      </w:r>
    </w:p>
    <w:p w14:paraId="71C0036C">
      <w:pPr>
        <w:pStyle w:val="16"/>
      </w:pPr>
      <w:r>
        <w:rPr>
          <w:rFonts w:ascii="微软雅黑" w:hAnsi="微软雅黑" w:eastAsia="微软雅黑"/>
        </w:rPr>
        <w:t>支持分页查询，提高大数据量下的性能</w:t>
      </w:r>
    </w:p>
    <w:p w14:paraId="1978DBA3"/>
    <w:p w14:paraId="4EA0836D">
      <w:pPr>
        <w:pStyle w:val="6"/>
      </w:pPr>
      <w:r>
        <w:rPr>
          <w:rFonts w:ascii="微软雅黑" w:hAnsi="微软雅黑" w:eastAsia="微软雅黑"/>
          <w:color w:val="7F8C8D"/>
          <w:sz w:val="24"/>
        </w:rPr>
        <w:t>功能详情</w:t>
      </w:r>
    </w:p>
    <w:p w14:paraId="310870A6"/>
    <w:p w14:paraId="4154C3AE">
      <w:pPr>
        <w:pStyle w:val="7"/>
      </w:pPr>
      <w:r>
        <w:rPr>
          <w:rFonts w:ascii="微软雅黑" w:hAnsi="微软雅黑" w:eastAsia="微软雅黑"/>
          <w:color w:val="95A5A6"/>
          <w:sz w:val="22"/>
        </w:rPr>
        <w:t>1.3.1 新增生产设备</w:t>
      </w:r>
    </w:p>
    <w:p w14:paraId="3E96CD02"/>
    <w:p w14:paraId="506D869F">
      <w:r>
        <w:rPr>
          <w:rFonts w:ascii="微软雅黑" w:hAnsi="微软雅黑" w:eastAsia="微软雅黑"/>
          <w:b/>
        </w:rPr>
        <w:t>功能入口</w:t>
      </w:r>
      <w:r>
        <w:rPr>
          <w:rFonts w:ascii="微软雅黑" w:hAnsi="微软雅黑" w:eastAsia="微软雅黑"/>
        </w:rPr>
        <w:t>：系统管理 &gt; 设备管理 &gt; 新增</w:t>
      </w:r>
    </w:p>
    <w:p w14:paraId="018FC294"/>
    <w:p w14:paraId="1531FFAE">
      <w:r>
        <w:rPr>
          <w:rFonts w:ascii="微软雅黑" w:hAnsi="微软雅黑" w:eastAsia="微软雅黑"/>
          <w:b/>
        </w:rPr>
        <w:t>业务流程</w:t>
      </w:r>
      <w:r>
        <w:rPr>
          <w:rFonts w:ascii="微软雅黑" w:hAnsi="微软雅黑" w:eastAsia="微软雅黑"/>
        </w:rPr>
        <w:t>：</w:t>
      </w:r>
    </w:p>
    <w:p w14:paraId="6FF5C7AC"/>
    <w:p w14:paraId="677F3444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设备管理员点击新增设备</w:t>
      </w:r>
    </w:p>
    <w:p w14:paraId="0FBCBC10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填写设备详细信息（设备编号、设备名称、设备型号、规格参数、生产厂商、购置日期等）</w:t>
      </w:r>
    </w:p>
    <w:p w14:paraId="1C01FBE3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上传设备图片或技术文档（可选）</w:t>
      </w:r>
    </w:p>
    <w:p w14:paraId="46E35603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设置设备初始状态（正常/维修/停用）</w:t>
      </w:r>
    </w:p>
    <w:p w14:paraId="2104F96E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提交保存</w:t>
      </w:r>
    </w:p>
    <w:p w14:paraId="44C7826A"/>
    <w:p w14:paraId="2F50AE69">
      <w:r>
        <w:rPr>
          <w:rFonts w:ascii="微软雅黑" w:hAnsi="微软雅黑" w:eastAsia="微软雅黑"/>
          <w:b/>
        </w:rPr>
        <w:t>数据验证规则</w:t>
      </w:r>
      <w:r>
        <w:rPr>
          <w:rFonts w:ascii="微软雅黑" w:hAnsi="微软雅黑" w:eastAsia="微软雅黑"/>
        </w:rPr>
        <w:t>：</w:t>
      </w:r>
    </w:p>
    <w:p w14:paraId="294B150A"/>
    <w:p w14:paraId="76880BE6">
      <w:pPr>
        <w:pStyle w:val="16"/>
      </w:pPr>
      <w:r>
        <w:rPr>
          <w:rFonts w:ascii="微软雅黑" w:hAnsi="微软雅黑" w:eastAsia="微软雅黑"/>
        </w:rPr>
        <w:t>设备编号必须唯一</w:t>
      </w:r>
    </w:p>
    <w:p w14:paraId="02BC09CE">
      <w:pPr>
        <w:pStyle w:val="16"/>
      </w:pPr>
      <w:r>
        <w:rPr>
          <w:rFonts w:ascii="微软雅黑" w:hAnsi="微软雅黑" w:eastAsia="微软雅黑"/>
        </w:rPr>
        <w:t>设备名称必填</w:t>
      </w:r>
    </w:p>
    <w:p w14:paraId="6BC06F6F">
      <w:pPr>
        <w:pStyle w:val="16"/>
      </w:pPr>
      <w:r>
        <w:rPr>
          <w:rFonts w:ascii="微软雅黑" w:hAnsi="微软雅黑" w:eastAsia="微软雅黑"/>
        </w:rPr>
        <w:t>设备状态只能是指定枚举值</w:t>
      </w:r>
    </w:p>
    <w:p w14:paraId="73653AA4"/>
    <w:p w14:paraId="0548731E">
      <w:r>
        <w:rPr>
          <w:rFonts w:ascii="微软雅黑" w:hAnsi="微软雅黑" w:eastAsia="微软雅黑"/>
          <w:b/>
        </w:rPr>
        <w:t>API接口</w:t>
      </w:r>
      <w:r>
        <w:rPr>
          <w:rFonts w:ascii="微软雅黑" w:hAnsi="微软雅黑" w:eastAsia="微软雅黑"/>
        </w:rPr>
        <w:t>：</w:t>
      </w:r>
    </w:p>
    <w:p w14:paraId="51AC8BC2"/>
    <w:p w14:paraId="5A93180F">
      <w:r>
        <w:rPr>
          <w:rFonts w:ascii="微软雅黑" w:hAnsi="微软雅黑" w:eastAsia="微软雅黑"/>
        </w:rPr>
        <w:t>| 接口名称      | 请求路径                                  | 请求方法 | 说明       |</w:t>
      </w:r>
    </w:p>
    <w:p w14:paraId="0F722D1D">
      <w:r>
        <w:rPr>
          <w:rFonts w:ascii="微软雅黑" w:hAnsi="微软雅黑" w:eastAsia="微软雅黑"/>
        </w:rPr>
        <w:t>| --------- | ------------------------------------- | ---- | -------- |</w:t>
      </w:r>
    </w:p>
    <w:p w14:paraId="39D33FFD">
      <w:r>
        <w:rPr>
          <w:rFonts w:ascii="微软雅黑" w:hAnsi="微软雅黑" w:eastAsia="微软雅黑"/>
        </w:rPr>
        <w:t>| 设备列表分页查询  | /admin/sys/equipment/page             | POST | 分页查询设备列表 |</w:t>
      </w:r>
    </w:p>
    <w:p w14:paraId="605E61E9">
      <w:r>
        <w:rPr>
          <w:rFonts w:ascii="微软雅黑" w:hAnsi="微软雅黑" w:eastAsia="微软雅黑"/>
        </w:rPr>
        <w:t>| 新增/编辑设备页面 | /admin/sys/equipment/add-or-update-ui | GET  | 获取设备编辑页面 |</w:t>
      </w:r>
    </w:p>
    <w:p w14:paraId="1D915E39">
      <w:r>
        <w:rPr>
          <w:rFonts w:ascii="微软雅黑" w:hAnsi="微软雅黑" w:eastAsia="微软雅黑"/>
        </w:rPr>
        <w:t>| 保存设备信息    | /admin/sys/equipment/add-or-update    | POST | 保存设备信息   |</w:t>
      </w:r>
    </w:p>
    <w:p w14:paraId="7CDA7601">
      <w:r>
        <w:rPr>
          <w:rFonts w:ascii="微软雅黑" w:hAnsi="微软雅黑" w:eastAsia="微软雅黑"/>
        </w:rPr>
        <w:t>| 删除设备      | /admin/sys/equipment/delete           | POST | 删除设备     |</w:t>
      </w:r>
    </w:p>
    <w:p w14:paraId="24CB61AE"/>
    <w:p w14:paraId="4CECEEC2">
      <w:r>
        <w:rPr>
          <w:rFonts w:ascii="微软雅黑" w:hAnsi="微软雅黑" w:eastAsia="微软雅黑"/>
          <w:b/>
        </w:rPr>
        <w:t>设备分页查询接口</w:t>
      </w:r>
      <w:r>
        <w:rPr>
          <w:rFonts w:ascii="微软雅黑" w:hAnsi="微软雅黑" w:eastAsia="微软雅黑"/>
        </w:rPr>
        <w:t>：</w:t>
      </w:r>
    </w:p>
    <w:p w14:paraId="0C7FA226"/>
    <w:p w14:paraId="1C713E3E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POST /admin/sys/equipment/page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请求参数：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"nameLike": "CNC",          // 设备名称模糊查询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"codeLike": "EQ",           // 设备编号模糊查询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"typeLike": "加工中心",     // 设备类型模糊查询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"current": 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"size": 10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响应数据：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"records": [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"id": "1",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"code": "EQ001",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"name": "CNC加工中心",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"type": "加工中心",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"model": "DMG MORI 5轴",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"status": "0",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"manufacturer": "德马吉森精机"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],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"total": 100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7674AD54"/>
    <w:p w14:paraId="0FAE51C2">
      <w:r>
        <w:rPr>
          <w:rFonts w:ascii="微软雅黑" w:hAnsi="微软雅黑" w:eastAsia="微软雅黑"/>
          <w:b/>
        </w:rPr>
        <w:t>保存设备接口</w:t>
      </w:r>
      <w:r>
        <w:rPr>
          <w:rFonts w:ascii="微软雅黑" w:hAnsi="微软雅黑" w:eastAsia="微软雅黑"/>
        </w:rPr>
        <w:t>：</w:t>
      </w:r>
    </w:p>
    <w:p w14:paraId="3A939588"/>
    <w:p w14:paraId="0D5B7B45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POST /admin/sys/equipment/add-or-update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请求参数：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"id": "1",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"EQ001",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"name": "CNC加工中心",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"type": "加工中心",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"model": "DMG MORI 5轴",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"specification": "最大加工直径500mm",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"manufacturer": "德马吉森精机",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"purchaseDate": "2023-01-01",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"status": "0"  // 0-正常，1-维修，2-停用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688A5BCC"/>
    <w:p w14:paraId="05BA637E">
      <w:r>
        <w:rPr>
          <w:rFonts w:ascii="微软雅黑" w:hAnsi="微软雅黑" w:eastAsia="微软雅黑"/>
        </w:rPr>
        <w:t>***</w:t>
      </w:r>
    </w:p>
    <w:p w14:paraId="483526E2"/>
    <w:p w14:paraId="3E02BAE6">
      <w:pPr>
        <w:pStyle w:val="7"/>
      </w:pPr>
      <w:r>
        <w:rPr>
          <w:rFonts w:ascii="微软雅黑" w:hAnsi="微软雅黑" w:eastAsia="微软雅黑"/>
          <w:color w:val="95A5A6"/>
          <w:sz w:val="22"/>
        </w:rPr>
        <w:t>1.3.2 新增设备编组并分配设备</w:t>
      </w:r>
    </w:p>
    <w:p w14:paraId="7261CD6F"/>
    <w:p w14:paraId="1F141991">
      <w:r>
        <w:rPr>
          <w:rFonts w:ascii="微软雅黑" w:hAnsi="微软雅黑" w:eastAsia="微软雅黑"/>
          <w:b/>
        </w:rPr>
        <w:t>功能入口</w:t>
      </w:r>
      <w:r>
        <w:rPr>
          <w:rFonts w:ascii="微软雅黑" w:hAnsi="微软雅黑" w:eastAsia="微软雅黑"/>
        </w:rPr>
        <w:t>：系统管理 &gt; 设备编组管理 &gt; 新增</w:t>
      </w:r>
    </w:p>
    <w:p w14:paraId="4F05ADDC"/>
    <w:p w14:paraId="6FF24925">
      <w:r>
        <w:rPr>
          <w:rFonts w:ascii="微软雅黑" w:hAnsi="微软雅黑" w:eastAsia="微软雅黑"/>
          <w:b/>
        </w:rPr>
        <w:t>业务流程</w:t>
      </w:r>
      <w:r>
        <w:rPr>
          <w:rFonts w:ascii="微软雅黑" w:hAnsi="微软雅黑" w:eastAsia="微软雅黑"/>
        </w:rPr>
        <w:t>：</w:t>
      </w:r>
    </w:p>
    <w:p w14:paraId="3D74AAD5"/>
    <w:p w14:paraId="761560C8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设备管理员点击新增设备编组</w:t>
      </w:r>
    </w:p>
    <w:p w14:paraId="59F8B925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填写编组基本信息（编组名称、编组代码、所属车间、描述等）</w:t>
      </w:r>
    </w:p>
    <w:p w14:paraId="12445CE8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在设备列表中选择加入该编组的设备</w:t>
      </w:r>
    </w:p>
    <w:p w14:paraId="0B99179D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提交保存，建立编组与设备的关联关系</w:t>
      </w:r>
    </w:p>
    <w:p w14:paraId="38266585"/>
    <w:p w14:paraId="720B121A">
      <w:r>
        <w:rPr>
          <w:rFonts w:ascii="微软雅黑" w:hAnsi="微软雅黑" w:eastAsia="微软雅黑"/>
          <w:b/>
        </w:rPr>
        <w:t>数据验证规则</w:t>
      </w:r>
      <w:r>
        <w:rPr>
          <w:rFonts w:ascii="微软雅黑" w:hAnsi="微软雅黑" w:eastAsia="微软雅黑"/>
        </w:rPr>
        <w:t>：</w:t>
      </w:r>
    </w:p>
    <w:p w14:paraId="20310280"/>
    <w:p w14:paraId="113113BA">
      <w:pPr>
        <w:pStyle w:val="16"/>
      </w:pPr>
      <w:r>
        <w:rPr>
          <w:rFonts w:ascii="微软雅黑" w:hAnsi="微软雅黑" w:eastAsia="微软雅黑"/>
        </w:rPr>
        <w:t>编组代码必须唯一</w:t>
      </w:r>
    </w:p>
    <w:p w14:paraId="7C8A0EB4">
      <w:pPr>
        <w:pStyle w:val="16"/>
      </w:pPr>
      <w:r>
        <w:rPr>
          <w:rFonts w:ascii="微软雅黑" w:hAnsi="微软雅黑" w:eastAsia="微软雅黑"/>
        </w:rPr>
        <w:t>同一设备可以加入多个编组</w:t>
      </w:r>
    </w:p>
    <w:p w14:paraId="3A128EED"/>
    <w:p w14:paraId="1725509A">
      <w:r>
        <w:rPr>
          <w:rFonts w:ascii="微软雅黑" w:hAnsi="微软雅黑" w:eastAsia="微软雅黑"/>
          <w:b/>
        </w:rPr>
        <w:t>相关实体</w:t>
      </w:r>
      <w:r>
        <w:rPr>
          <w:rFonts w:ascii="微软雅黑" w:hAnsi="微软雅黑" w:eastAsia="微软雅黑"/>
        </w:rPr>
        <w:t>：设备编组（SysEquipmentGroup）、设备编组设备关系</w:t>
      </w:r>
    </w:p>
    <w:p w14:paraId="45B9B8BE"/>
    <w:p w14:paraId="63E8B8A7">
      <w:r>
        <w:rPr>
          <w:rFonts w:ascii="微软雅黑" w:hAnsi="微软雅黑" w:eastAsia="微软雅黑"/>
        </w:rPr>
        <w:t>***</w:t>
      </w:r>
    </w:p>
    <w:p w14:paraId="719879DA"/>
    <w:p w14:paraId="4CAA9879">
      <w:pPr>
        <w:pStyle w:val="5"/>
      </w:pPr>
      <w:r>
        <w:rPr>
          <w:rFonts w:ascii="微软雅黑" w:hAnsi="微软雅黑" w:eastAsia="微软雅黑"/>
          <w:color w:val="34495E"/>
          <w:sz w:val="28"/>
        </w:rPr>
        <w:t>1.4 加工单元管理</w:t>
      </w:r>
    </w:p>
    <w:p w14:paraId="7AEA4BC1"/>
    <w:p w14:paraId="3E911050">
      <w:pPr>
        <w:pStyle w:val="6"/>
      </w:pPr>
      <w:r>
        <w:rPr>
          <w:rFonts w:ascii="微软雅黑" w:hAnsi="微软雅黑" w:eastAsia="微软雅黑"/>
          <w:color w:val="7F8C8D"/>
          <w:sz w:val="24"/>
        </w:rPr>
        <w:t>功能描述</w:t>
      </w:r>
    </w:p>
    <w:p w14:paraId="20FEA872"/>
    <w:p w14:paraId="41C2F694">
      <w:r>
        <w:rPr>
          <w:rFonts w:ascii="微软雅黑" w:hAnsi="微软雅黑" w:eastAsia="微软雅黑"/>
        </w:rPr>
        <w:t>管理生产加工单元，将设备编组和员工班组进行绑定，形成完整的生产作业单元。</w:t>
      </w:r>
    </w:p>
    <w:p w14:paraId="3B9C0B8F"/>
    <w:p w14:paraId="2E1572E9">
      <w:pPr>
        <w:pStyle w:val="6"/>
      </w:pPr>
      <w:r>
        <w:rPr>
          <w:rFonts w:ascii="微软雅黑" w:hAnsi="微软雅黑" w:eastAsia="微软雅黑"/>
          <w:color w:val="7F8C8D"/>
          <w:sz w:val="24"/>
        </w:rPr>
        <w:t>设计思路</w:t>
      </w:r>
    </w:p>
    <w:p w14:paraId="538B4DC6"/>
    <w:p w14:paraId="7F053A47">
      <w:r>
        <w:rPr>
          <w:rFonts w:ascii="微软雅黑" w:hAnsi="微软雅黑" w:eastAsia="微软雅黑"/>
          <w:b/>
        </w:rPr>
        <w:t>架构设计</w:t>
      </w:r>
      <w:r>
        <w:rPr>
          <w:rFonts w:ascii="微软雅黑" w:hAnsi="微软雅黑" w:eastAsia="微软雅黑"/>
        </w:rPr>
        <w:t>：</w:t>
      </w:r>
    </w:p>
    <w:p w14:paraId="5DC059B9"/>
    <w:p w14:paraId="1B48F95E">
      <w:pPr>
        <w:pStyle w:val="16"/>
      </w:pPr>
      <w:r>
        <w:rPr>
          <w:rFonts w:ascii="微软雅黑" w:hAnsi="微软雅黑" w:eastAsia="微软雅黑"/>
        </w:rPr>
        <w:t>加工单元是生产派工的最小作业单位</w:t>
      </w:r>
    </w:p>
    <w:p w14:paraId="3D38F041">
      <w:pPr>
        <w:pStyle w:val="16"/>
      </w:pPr>
      <w:r>
        <w:rPr>
          <w:rFonts w:ascii="微软雅黑" w:hAnsi="微软雅黑" w:eastAsia="微软雅黑"/>
        </w:rPr>
        <w:t>一个加工单元绑定一个员工班组和一个设备编组</w:t>
      </w:r>
    </w:p>
    <w:p w14:paraId="2BC0DAFF">
      <w:pPr>
        <w:pStyle w:val="16"/>
      </w:pPr>
      <w:r>
        <w:rPr>
          <w:rFonts w:ascii="微软雅黑" w:hAnsi="微软雅黑" w:eastAsia="微软雅黑"/>
        </w:rPr>
        <w:t>加工单元作为派工单的目标执行单位</w:t>
      </w:r>
    </w:p>
    <w:p w14:paraId="4D7DDFEC">
      <w:pPr>
        <w:pStyle w:val="16"/>
      </w:pPr>
      <w:r>
        <w:rPr>
          <w:rFonts w:ascii="微软雅黑" w:hAnsi="微软雅黑" w:eastAsia="微软雅黑"/>
        </w:rPr>
        <w:t>采用外键关联确保数据完整性</w:t>
      </w:r>
    </w:p>
    <w:p w14:paraId="184540D2"/>
    <w:p w14:paraId="3D4165F2">
      <w:r>
        <w:rPr>
          <w:rFonts w:ascii="微软雅黑" w:hAnsi="微软雅黑" w:eastAsia="微软雅黑"/>
          <w:b/>
        </w:rPr>
        <w:t>数据库设计</w:t>
      </w:r>
      <w:r>
        <w:rPr>
          <w:rFonts w:ascii="微软雅黑" w:hAnsi="微软雅黑" w:eastAsia="微软雅黑"/>
        </w:rPr>
        <w:t>：</w:t>
      </w:r>
    </w:p>
    <w:p w14:paraId="3C3255F9"/>
    <w:p w14:paraId="33ADAD28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sys_process_unit (加工单元表)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id, name, code, group_id, equipment_group_id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description, status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└── is_deleted, create_time, update_time</w:t>
      </w:r>
    </w:p>
    <w:p w14:paraId="5E166690"/>
    <w:p w14:paraId="14F7EB9E">
      <w:r>
        <w:rPr>
          <w:rFonts w:ascii="微软雅黑" w:hAnsi="微软雅黑" w:eastAsia="微软雅黑"/>
          <w:b/>
        </w:rPr>
        <w:t>关键业务流程</w:t>
      </w:r>
      <w:r>
        <w:rPr>
          <w:rFonts w:ascii="微软雅黑" w:hAnsi="微软雅黑" w:eastAsia="微软雅黑"/>
        </w:rPr>
        <w:t>：</w:t>
      </w:r>
    </w:p>
    <w:p w14:paraId="4452BF61"/>
    <w:p w14:paraId="0E097A6E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新增加工单元时，选择对应的班组和设备编组</w:t>
      </w:r>
    </w:p>
    <w:p w14:paraId="2FA1EF71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派工时，通过加工单元自动获取对应的员工和设备</w:t>
      </w:r>
    </w:p>
    <w:p w14:paraId="58D7D8C8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加工单元状态变更影响派工单的分配</w:t>
      </w:r>
    </w:p>
    <w:p w14:paraId="041FD135"/>
    <w:p w14:paraId="35797823">
      <w:pPr>
        <w:pStyle w:val="6"/>
      </w:pPr>
      <w:r>
        <w:rPr>
          <w:rFonts w:ascii="微软雅黑" w:hAnsi="微软雅黑" w:eastAsia="微软雅黑"/>
          <w:color w:val="7F8C8D"/>
          <w:sz w:val="24"/>
        </w:rPr>
        <w:t>核心代码说明</w:t>
      </w:r>
    </w:p>
    <w:p w14:paraId="26805DA4"/>
    <w:p w14:paraId="5C7F4E96">
      <w:r>
        <w:rPr>
          <w:rFonts w:ascii="微软雅黑" w:hAnsi="微软雅黑" w:eastAsia="微软雅黑"/>
          <w:b/>
        </w:rPr>
        <w:t>加工单元管理核心代码</w:t>
      </w:r>
      <w:r>
        <w:rPr>
          <w:rFonts w:ascii="微软雅黑" w:hAnsi="微软雅黑" w:eastAsia="微软雅黑"/>
        </w:rPr>
        <w:t>：</w:t>
      </w:r>
    </w:p>
    <w:p w14:paraId="147C8A0D"/>
    <w:p w14:paraId="2EC9C243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// SysProcessUnitServiceImpl.java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@Service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public class SysProcessUnitServiceImpl extends ServiceImpl&lt;SysProcessUnitMapper, SysProcessUnit&gt;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implements ISysProcessUnitService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继承MyBatis Plus的ServiceImpl，提供标准CRUD操作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00D3CF18"/>
    <w:p w14:paraId="2DE7057C">
      <w:r>
        <w:rPr>
          <w:rFonts w:ascii="微软雅黑" w:hAnsi="微软雅黑" w:eastAsia="微软雅黑"/>
          <w:b/>
        </w:rPr>
        <w:t>设计要点</w:t>
      </w:r>
      <w:r>
        <w:rPr>
          <w:rFonts w:ascii="微软雅黑" w:hAnsi="微软雅黑" w:eastAsia="微软雅黑"/>
        </w:rPr>
        <w:t>：</w:t>
      </w:r>
    </w:p>
    <w:p w14:paraId="07898740"/>
    <w:p w14:paraId="7AF2C0C5">
      <w:pPr>
        <w:pStyle w:val="16"/>
      </w:pPr>
      <w:r>
        <w:rPr>
          <w:rFonts w:ascii="微软雅黑" w:hAnsi="微软雅黑" w:eastAsia="微软雅黑"/>
        </w:rPr>
        <w:t>使用MyBatis Plus简化CRUD操作</w:t>
      </w:r>
    </w:p>
    <w:p w14:paraId="7831E902">
      <w:pPr>
        <w:pStyle w:val="16"/>
      </w:pPr>
      <w:r>
        <w:rPr>
          <w:rFonts w:ascii="微软雅黑" w:hAnsi="微软雅黑" w:eastAsia="微软雅黑"/>
        </w:rPr>
        <w:t>通过外键关联保证数据完整性</w:t>
      </w:r>
    </w:p>
    <w:p w14:paraId="290B9835">
      <w:pPr>
        <w:pStyle w:val="16"/>
      </w:pPr>
      <w:r>
        <w:rPr>
          <w:rFonts w:ascii="微软雅黑" w:hAnsi="微软雅黑" w:eastAsia="微软雅黑"/>
        </w:rPr>
        <w:t>支持逻辑删除（is\_deleted字段）</w:t>
      </w:r>
    </w:p>
    <w:p w14:paraId="699B8BC8"/>
    <w:p w14:paraId="4102619D">
      <w:pPr>
        <w:pStyle w:val="6"/>
      </w:pPr>
      <w:r>
        <w:rPr>
          <w:rFonts w:ascii="微软雅黑" w:hAnsi="微软雅黑" w:eastAsia="微软雅黑"/>
          <w:color w:val="7F8C8D"/>
          <w:sz w:val="24"/>
        </w:rPr>
        <w:t>功能详情</w:t>
      </w:r>
    </w:p>
    <w:p w14:paraId="39A6B89D"/>
    <w:p w14:paraId="1824B4A8">
      <w:pPr>
        <w:pStyle w:val="7"/>
      </w:pPr>
      <w:r>
        <w:rPr>
          <w:rFonts w:ascii="微软雅黑" w:hAnsi="微软雅黑" w:eastAsia="微软雅黑"/>
          <w:color w:val="95A5A6"/>
          <w:sz w:val="22"/>
        </w:rPr>
        <w:t>1.4.1 新增加工单元</w:t>
      </w:r>
    </w:p>
    <w:p w14:paraId="79E4476C"/>
    <w:p w14:paraId="1CD5CBF1">
      <w:r>
        <w:rPr>
          <w:rFonts w:ascii="微软雅黑" w:hAnsi="微软雅黑" w:eastAsia="微软雅黑"/>
          <w:b/>
        </w:rPr>
        <w:t>功能入口</w:t>
      </w:r>
      <w:r>
        <w:rPr>
          <w:rFonts w:ascii="微软雅黑" w:hAnsi="微软雅黑" w:eastAsia="微软雅黑"/>
        </w:rPr>
        <w:t>：系统管理 &gt; 加工单元管理 &gt; 新增</w:t>
      </w:r>
    </w:p>
    <w:p w14:paraId="5854B66E"/>
    <w:p w14:paraId="1A6D6BBD">
      <w:r>
        <w:rPr>
          <w:rFonts w:ascii="微软雅黑" w:hAnsi="微软雅黑" w:eastAsia="微软雅黑"/>
          <w:b/>
        </w:rPr>
        <w:t>业务流程</w:t>
      </w:r>
      <w:r>
        <w:rPr>
          <w:rFonts w:ascii="微软雅黑" w:hAnsi="微软雅黑" w:eastAsia="微软雅黑"/>
        </w:rPr>
        <w:t>：</w:t>
      </w:r>
    </w:p>
    <w:p w14:paraId="2155CB7A"/>
    <w:p w14:paraId="76F93B82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生产管理员点击新增加工单元</w:t>
      </w:r>
    </w:p>
    <w:p w14:paraId="656BB121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填写加工单元基本信息（单元名称、单元代码、描述等）</w:t>
      </w:r>
    </w:p>
    <w:p w14:paraId="46836058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选择对应的员工班组（SysGroup）</w:t>
      </w:r>
    </w:p>
    <w:p w14:paraId="5915F35A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选择对应的设备编组（SysEquipmentGroup）</w:t>
      </w:r>
    </w:p>
    <w:p w14:paraId="48771C6F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提交保存</w:t>
      </w:r>
    </w:p>
    <w:p w14:paraId="25B2FFC0"/>
    <w:p w14:paraId="149C8820">
      <w:r>
        <w:rPr>
          <w:rFonts w:ascii="微软雅黑" w:hAnsi="微软雅黑" w:eastAsia="微软雅黑"/>
          <w:b/>
        </w:rPr>
        <w:t>数据验证规则</w:t>
      </w:r>
      <w:r>
        <w:rPr>
          <w:rFonts w:ascii="微软雅黑" w:hAnsi="微软雅黑" w:eastAsia="微软雅黑"/>
        </w:rPr>
        <w:t>：</w:t>
      </w:r>
    </w:p>
    <w:p w14:paraId="6B1F502E"/>
    <w:p w14:paraId="31800AF7">
      <w:pPr>
        <w:pStyle w:val="16"/>
      </w:pPr>
      <w:r>
        <w:rPr>
          <w:rFonts w:ascii="微软雅黑" w:hAnsi="微软雅黑" w:eastAsia="微软雅黑"/>
        </w:rPr>
        <w:t>单元代码必须唯一</w:t>
      </w:r>
    </w:p>
    <w:p w14:paraId="78000AE5">
      <w:pPr>
        <w:pStyle w:val="16"/>
      </w:pPr>
      <w:r>
        <w:rPr>
          <w:rFonts w:ascii="微软雅黑" w:hAnsi="微软雅黑" w:eastAsia="微软雅黑"/>
        </w:rPr>
        <w:t>班组和设备编组可以为空（但至少选择一个）</w:t>
      </w:r>
    </w:p>
    <w:p w14:paraId="785A88DF"/>
    <w:p w14:paraId="6061A6AC">
      <w:r>
        <w:rPr>
          <w:rFonts w:ascii="微软雅黑" w:hAnsi="微软雅黑" w:eastAsia="微软雅黑"/>
          <w:b/>
        </w:rPr>
        <w:t>API接口</w:t>
      </w:r>
      <w:r>
        <w:rPr>
          <w:rFonts w:ascii="微软雅黑" w:hAnsi="微软雅黑" w:eastAsia="微软雅黑"/>
        </w:rPr>
        <w:t>：</w:t>
      </w:r>
    </w:p>
    <w:p w14:paraId="70047C66"/>
    <w:p w14:paraId="488E8809">
      <w:r>
        <w:rPr>
          <w:rFonts w:ascii="微软雅黑" w:hAnsi="微软雅黑" w:eastAsia="微软雅黑"/>
        </w:rPr>
        <w:t>| 接口名称        | 请求路径                                    | 请求方法 | 说明              |</w:t>
      </w:r>
    </w:p>
    <w:p w14:paraId="3C04A458">
      <w:r>
        <w:rPr>
          <w:rFonts w:ascii="微软雅黑" w:hAnsi="微软雅黑" w:eastAsia="微软雅黑"/>
        </w:rPr>
        <w:t>| ----------- | --------------------------------------- | ---- | --------------- |</w:t>
      </w:r>
    </w:p>
    <w:p w14:paraId="046441CD">
      <w:r>
        <w:rPr>
          <w:rFonts w:ascii="微软雅黑" w:hAnsi="微软雅黑" w:eastAsia="微软雅黑"/>
        </w:rPr>
        <w:t>| 加工单元列表分页查询  | /admin/sys/processunit/page             | POST | 分页查询加工单元列表      |</w:t>
      </w:r>
    </w:p>
    <w:p w14:paraId="61C1C520">
      <w:r>
        <w:rPr>
          <w:rFonts w:ascii="微软雅黑" w:hAnsi="微软雅黑" w:eastAsia="微软雅黑"/>
        </w:rPr>
        <w:t>| 新增/编辑加工单元页面 | /admin/sys/processunit/add-or-update-ui | GET  | 获取加工单元编辑页面和选项数据 |</w:t>
      </w:r>
    </w:p>
    <w:p w14:paraId="658E6D4B">
      <w:r>
        <w:rPr>
          <w:rFonts w:ascii="微软雅黑" w:hAnsi="微软雅黑" w:eastAsia="微软雅黑"/>
        </w:rPr>
        <w:t>| 保存加工单元      | /admin/sys/processunit/add-or-update    | POST | 保存加工单元信息        |</w:t>
      </w:r>
    </w:p>
    <w:p w14:paraId="6064008D">
      <w:r>
        <w:rPr>
          <w:rFonts w:ascii="微软雅黑" w:hAnsi="微软雅黑" w:eastAsia="微软雅黑"/>
        </w:rPr>
        <w:t>| 删除加工单元      | /admin/sys/processunit/delete           | POST | 删除加工单元          |</w:t>
      </w:r>
    </w:p>
    <w:p w14:paraId="7F426E3A"/>
    <w:p w14:paraId="1D6F7268">
      <w:r>
        <w:rPr>
          <w:rFonts w:ascii="微软雅黑" w:hAnsi="微软雅黑" w:eastAsia="微软雅黑"/>
          <w:b/>
        </w:rPr>
        <w:t>加工单元分页查询接口</w:t>
      </w:r>
      <w:r>
        <w:rPr>
          <w:rFonts w:ascii="微软雅黑" w:hAnsi="微软雅黑" w:eastAsia="微软雅黑"/>
        </w:rPr>
        <w:t>：</w:t>
      </w:r>
    </w:p>
    <w:p w14:paraId="76C26764"/>
    <w:p w14:paraId="543C8240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POST /admin/sys/processunit/page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请求参数：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"nameLike": "单元",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"codeLike": "PU",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"current": 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"size": 10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774CA8C9"/>
    <w:p w14:paraId="5C23EE59">
      <w:r>
        <w:rPr>
          <w:rFonts w:ascii="微软雅黑" w:hAnsi="微软雅黑" w:eastAsia="微软雅黑"/>
          <w:b/>
        </w:rPr>
        <w:t>保存加工单元接口</w:t>
      </w:r>
      <w:r>
        <w:rPr>
          <w:rFonts w:ascii="微软雅黑" w:hAnsi="微软雅黑" w:eastAsia="微软雅黑"/>
        </w:rPr>
        <w:t>：</w:t>
      </w:r>
    </w:p>
    <w:p w14:paraId="4D7B2B04"/>
    <w:p w14:paraId="351FD106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POST /admin/sys/processunit/add-or-update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请求参数：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"id": "1",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"name": "加工单元01",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"PU001",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"groupId": "1",           // 关联的班组ID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"equipmentGroupId": "1",  // 关联的设备编组ID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"description": "负责精密件加工",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"status": "0"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2A852153"/>
    <w:p w14:paraId="3D95C55F">
      <w:r>
        <w:rPr>
          <w:rFonts w:ascii="微软雅黑" w:hAnsi="微软雅黑" w:eastAsia="微软雅黑"/>
        </w:rPr>
        <w:t>***</w:t>
      </w:r>
    </w:p>
    <w:p w14:paraId="26C54C2C"/>
    <w:p w14:paraId="12849C0F">
      <w:pPr>
        <w:pStyle w:val="4"/>
      </w:pPr>
      <w:r>
        <w:rPr>
          <w:rFonts w:ascii="微软雅黑" w:hAnsi="微软雅黑" w:eastAsia="微软雅黑"/>
          <w:color w:val="2980B9"/>
          <w:sz w:val="36"/>
        </w:rPr>
        <w:t>十、物料管理</w:t>
      </w:r>
    </w:p>
    <w:p w14:paraId="5D2D22AC"/>
    <w:p w14:paraId="7D6A84E8">
      <w:pPr>
        <w:pStyle w:val="5"/>
      </w:pPr>
      <w:r>
        <w:rPr>
          <w:rFonts w:ascii="微软雅黑" w:hAnsi="微软雅黑" w:eastAsia="微软雅黑"/>
          <w:color w:val="34495E"/>
          <w:sz w:val="28"/>
        </w:rPr>
        <w:t>2.1 物料信息定义</w:t>
      </w:r>
    </w:p>
    <w:p w14:paraId="2B81E29F"/>
    <w:p w14:paraId="5442617F">
      <w:pPr>
        <w:pStyle w:val="6"/>
      </w:pPr>
      <w:r>
        <w:rPr>
          <w:rFonts w:ascii="微软雅黑" w:hAnsi="微软雅黑" w:eastAsia="微软雅黑"/>
          <w:color w:val="7F8C8D"/>
          <w:sz w:val="24"/>
        </w:rPr>
        <w:t>功能描述</w:t>
      </w:r>
    </w:p>
    <w:p w14:paraId="70280068"/>
    <w:p w14:paraId="23C0F525">
      <w:r>
        <w:rPr>
          <w:rFonts w:ascii="微软雅黑" w:hAnsi="微软雅黑" w:eastAsia="微软雅黑"/>
        </w:rPr>
        <w:t>管理物料基础数据，支持物料新增、编辑、查询，自动生成物料编码。</w:t>
      </w:r>
    </w:p>
    <w:p w14:paraId="0D65FFFD"/>
    <w:p w14:paraId="1A6C2F04">
      <w:pPr>
        <w:pStyle w:val="6"/>
      </w:pPr>
      <w:r>
        <w:rPr>
          <w:rFonts w:ascii="微软雅黑" w:hAnsi="微软雅黑" w:eastAsia="微软雅黑"/>
          <w:color w:val="7F8C8D"/>
          <w:sz w:val="24"/>
        </w:rPr>
        <w:t>设计思路</w:t>
      </w:r>
    </w:p>
    <w:p w14:paraId="70F84C10"/>
    <w:p w14:paraId="1FA96619">
      <w:r>
        <w:rPr>
          <w:rFonts w:ascii="微软雅黑" w:hAnsi="微软雅黑" w:eastAsia="微软雅黑"/>
          <w:b/>
        </w:rPr>
        <w:t>架构设计</w:t>
      </w:r>
      <w:r>
        <w:rPr>
          <w:rFonts w:ascii="微软雅黑" w:hAnsi="微软雅黑" w:eastAsia="微软雅黑"/>
        </w:rPr>
        <w:t>：</w:t>
      </w:r>
    </w:p>
    <w:p w14:paraId="1E3F4F28"/>
    <w:p w14:paraId="0BF7FB7A">
      <w:pPr>
        <w:pStyle w:val="16"/>
      </w:pPr>
      <w:r>
        <w:rPr>
          <w:rFonts w:ascii="微软雅黑" w:hAnsi="微软雅黑" w:eastAsia="微软雅黑"/>
        </w:rPr>
        <w:t>物料是MES系统的基础数据，被BOM、订单、库存等多个模块引用</w:t>
      </w:r>
    </w:p>
    <w:p w14:paraId="7051CF4E">
      <w:pPr>
        <w:pStyle w:val="16"/>
      </w:pPr>
      <w:r>
        <w:rPr>
          <w:rFonts w:ascii="微软雅黑" w:hAnsi="微软雅黑" w:eastAsia="微软雅黑"/>
        </w:rPr>
        <w:t>物料编码采用"日期+流水号"的自动生成策略，确保唯一性和可读性</w:t>
      </w:r>
    </w:p>
    <w:p w14:paraId="604592D2">
      <w:pPr>
        <w:pStyle w:val="16"/>
      </w:pPr>
      <w:r>
        <w:rPr>
          <w:rFonts w:ascii="微软雅黑" w:hAnsi="微软雅黑" w:eastAsia="微软雅黑"/>
        </w:rPr>
        <w:t>物料类型采用枚举值管理（原材料/半成品/成品/辅料）</w:t>
      </w:r>
    </w:p>
    <w:p w14:paraId="00935F60">
      <w:pPr>
        <w:pStyle w:val="16"/>
      </w:pPr>
      <w:r>
        <w:rPr>
          <w:rFonts w:ascii="微软雅黑" w:hAnsi="微软雅黑" w:eastAsia="微软雅黑"/>
        </w:rPr>
        <w:t>支持物料分类管理，便于组织和查询</w:t>
      </w:r>
    </w:p>
    <w:p w14:paraId="4E0E17BF"/>
    <w:p w14:paraId="689E7D65">
      <w:r>
        <w:rPr>
          <w:rFonts w:ascii="微软雅黑" w:hAnsi="微软雅黑" w:eastAsia="微软雅黑"/>
          <w:b/>
        </w:rPr>
        <w:t>编码生成策略</w:t>
      </w:r>
      <w:r>
        <w:rPr>
          <w:rFonts w:ascii="微软雅黑" w:hAnsi="微软雅黑" w:eastAsia="微软雅黑"/>
        </w:rPr>
        <w:t>：</w:t>
      </w:r>
    </w:p>
    <w:p w14:paraId="697EC1A7"/>
    <w:p w14:paraId="21836811">
      <w:pPr>
        <w:pStyle w:val="16"/>
      </w:pPr>
      <w:r>
        <w:rPr>
          <w:rFonts w:ascii="微软雅黑" w:hAnsi="微软雅黑" w:eastAsia="微软雅黑"/>
        </w:rPr>
        <w:t>格式：</w:t>
      </w:r>
      <w:r>
        <w:rPr>
          <w:rFonts w:ascii="Consolas" w:hAnsi="Consolas"/>
          <w:color w:val="E74C3C"/>
          <w:sz w:val="20"/>
        </w:rPr>
        <w:t>yyyyMMdd</w:t>
      </w:r>
      <w:r>
        <w:rPr>
          <w:rFonts w:ascii="微软雅黑" w:hAnsi="微软雅黑" w:eastAsia="微软雅黑"/>
        </w:rPr>
        <w:t xml:space="preserve"> + 4位流水号（如：202406040001）</w:t>
      </w:r>
    </w:p>
    <w:p w14:paraId="70F85EAE">
      <w:pPr>
        <w:pStyle w:val="16"/>
      </w:pPr>
      <w:r>
        <w:rPr>
          <w:rFonts w:ascii="微软雅黑" w:hAnsi="微软雅黑" w:eastAsia="微软雅黑"/>
        </w:rPr>
        <w:t>每天从0001开始递增</w:t>
      </w:r>
    </w:p>
    <w:p w14:paraId="10679F11">
      <w:pPr>
        <w:pStyle w:val="16"/>
      </w:pPr>
      <w:r>
        <w:rPr>
          <w:rFonts w:ascii="微软雅黑" w:hAnsi="微软雅黑" w:eastAsia="微软雅黑"/>
        </w:rPr>
        <w:t>通过查询当天最大编码，计算下一个编码</w:t>
      </w:r>
    </w:p>
    <w:p w14:paraId="3F270173"/>
    <w:p w14:paraId="658EC75E">
      <w:r>
        <w:rPr>
          <w:rFonts w:ascii="微软雅黑" w:hAnsi="微软雅黑" w:eastAsia="微软雅黑"/>
          <w:b/>
        </w:rPr>
        <w:t>数据库设计</w:t>
      </w:r>
      <w:r>
        <w:rPr>
          <w:rFonts w:ascii="微软雅黑" w:hAnsi="微软雅黑" w:eastAsia="微软雅黑"/>
        </w:rPr>
        <w:t>：</w:t>
      </w:r>
    </w:p>
    <w:p w14:paraId="57202E46"/>
    <w:p w14:paraId="0F1FD8EA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sp_material_info (物料信息表)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id, code, name, mat_type, unit, specification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safety_stock, current_stock, category_id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description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└── is_deleted, create_time, update_time</w:t>
      </w:r>
    </w:p>
    <w:p w14:paraId="0BBCD072"/>
    <w:p w14:paraId="3E053241">
      <w:r>
        <w:rPr>
          <w:rFonts w:ascii="微软雅黑" w:hAnsi="微软雅黑" w:eastAsia="微软雅黑"/>
          <w:b/>
        </w:rPr>
        <w:t>关键业务流程</w:t>
      </w:r>
      <w:r>
        <w:rPr>
          <w:rFonts w:ascii="微软雅黑" w:hAnsi="微软雅黑" w:eastAsia="微软雅黑"/>
        </w:rPr>
        <w:t>：</w:t>
      </w:r>
    </w:p>
    <w:p w14:paraId="2B972647"/>
    <w:p w14:paraId="11AB667A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新增物料时，系统自动生成唯一编码</w:t>
      </w:r>
    </w:p>
    <w:p w14:paraId="0F1EC0F1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查询当天最大编码，流水号+1</w:t>
      </w:r>
    </w:p>
    <w:p w14:paraId="5E86AB19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如果没有当天编码，从0001开始</w:t>
      </w:r>
    </w:p>
    <w:p w14:paraId="05209A42"/>
    <w:p w14:paraId="41ECEA5A">
      <w:pPr>
        <w:pStyle w:val="6"/>
      </w:pPr>
      <w:r>
        <w:rPr>
          <w:rFonts w:ascii="微软雅黑" w:hAnsi="微软雅黑" w:eastAsia="微软雅黑"/>
          <w:color w:val="7F8C8D"/>
          <w:sz w:val="24"/>
        </w:rPr>
        <w:t>核心代码说明</w:t>
      </w:r>
    </w:p>
    <w:p w14:paraId="3988F495"/>
    <w:p w14:paraId="642206E3">
      <w:r>
        <w:rPr>
          <w:rFonts w:ascii="微软雅黑" w:hAnsi="微软雅黑" w:eastAsia="微软雅黑"/>
          <w:b/>
        </w:rPr>
        <w:t>物料编码自动生成核心代码</w:t>
      </w:r>
      <w:r>
        <w:rPr>
          <w:rFonts w:ascii="微软雅黑" w:hAnsi="微软雅黑" w:eastAsia="微软雅黑"/>
        </w:rPr>
        <w:t>：</w:t>
      </w:r>
    </w:p>
    <w:p w14:paraId="1FDADA86"/>
    <w:p w14:paraId="5313B630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// SpMaterialInfoServiceImpl.java - generateMaterialCode方法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@Override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public String generateMaterialCode()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1. 获取当前日期作为编码前缀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String datePrefix = LocalDate.now().format(DateTimeFormatter.ofPattern("yyyyMMdd"));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2. 查询当天最大的物料编码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QueryWrapper&lt;SpMaterialInfo&gt; qw = new QueryWrapper&lt;&gt;();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qw.likeRight("code", datePrefix);  // LIKE '20240604%'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qw.orderByDesc("code");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qw.last("limit 1");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SpMaterialInfo last = getOne(qw);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3. 如果存在当天编码，流水号+1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if (last != null &amp;&amp; last.getCode() != null &amp;&amp; last.getCode().startsWith(datePrefix))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String suffix = last.getCode().substring(datePrefix.length());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int seq = Integer.parseInt(suffix) + 1;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return datePrefix + String.format("%04d", seq);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4. 如果当天没有编码，从0001开始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return datePrefix + "0001";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42FA7C72"/>
    <w:p w14:paraId="18765B86">
      <w:r>
        <w:rPr>
          <w:rFonts w:ascii="微软雅黑" w:hAnsi="微软雅黑" w:eastAsia="微软雅黑"/>
          <w:b/>
        </w:rPr>
        <w:t>设计要点</w:t>
      </w:r>
      <w:r>
        <w:rPr>
          <w:rFonts w:ascii="微软雅黑" w:hAnsi="微软雅黑" w:eastAsia="微软雅黑"/>
        </w:rPr>
        <w:t>：</w:t>
      </w:r>
    </w:p>
    <w:p w14:paraId="49FC710C"/>
    <w:p w14:paraId="78121908">
      <w:pPr>
        <w:pStyle w:val="16"/>
      </w:pPr>
      <w:r>
        <w:rPr>
          <w:rFonts w:ascii="微软雅黑" w:hAnsi="微软雅黑" w:eastAsia="微软雅黑"/>
        </w:rPr>
        <w:t>使用</w:t>
      </w:r>
      <w:r>
        <w:rPr>
          <w:rFonts w:ascii="Consolas" w:hAnsi="Consolas"/>
          <w:color w:val="E74C3C"/>
          <w:sz w:val="20"/>
        </w:rPr>
        <w:t>likeRight</w:t>
      </w:r>
      <w:r>
        <w:rPr>
          <w:rFonts w:ascii="微软雅黑" w:hAnsi="微软雅黑" w:eastAsia="微软雅黑"/>
        </w:rPr>
        <w:t>进行前缀匹配，利用索引提高查询效率</w:t>
      </w:r>
    </w:p>
    <w:p w14:paraId="6C9B40EB">
      <w:pPr>
        <w:pStyle w:val="16"/>
      </w:pPr>
      <w:r>
        <w:rPr>
          <w:rFonts w:ascii="微软雅黑" w:hAnsi="微软雅黑" w:eastAsia="微软雅黑"/>
        </w:rPr>
        <w:t>使用</w:t>
      </w:r>
      <w:r>
        <w:rPr>
          <w:rFonts w:ascii="Consolas" w:hAnsi="Consolas"/>
          <w:color w:val="E74C3C"/>
          <w:sz w:val="20"/>
        </w:rPr>
        <w:t>String.format("%04d", seq)</w:t>
      </w:r>
      <w:r>
        <w:rPr>
          <w:rFonts w:ascii="微软雅黑" w:hAnsi="微软雅黑" w:eastAsia="微软雅黑"/>
        </w:rPr>
        <w:t>确保流水号固定4位，不足补0</w:t>
      </w:r>
    </w:p>
    <w:p w14:paraId="76CE28BA">
      <w:pPr>
        <w:pStyle w:val="16"/>
      </w:pPr>
      <w:r>
        <w:rPr>
          <w:rFonts w:ascii="微软雅黑" w:hAnsi="微软雅黑" w:eastAsia="微软雅黑"/>
        </w:rPr>
        <w:t>查询结果按编码降序排列，取第一条即为最大编码</w:t>
      </w:r>
    </w:p>
    <w:p w14:paraId="2789DE09">
      <w:pPr>
        <w:pStyle w:val="16"/>
      </w:pPr>
      <w:r>
        <w:rPr>
          <w:rFonts w:ascii="微软雅黑" w:hAnsi="微软雅黑" w:eastAsia="微软雅黑"/>
        </w:rPr>
        <w:t>线程安全考虑：在高并发场景下需要加锁或使用数据库序列</w:t>
      </w:r>
    </w:p>
    <w:p w14:paraId="245A4756"/>
    <w:p w14:paraId="35B04EBF">
      <w:r>
        <w:rPr>
          <w:rFonts w:ascii="微软雅黑" w:hAnsi="微软雅黑" w:eastAsia="微软雅黑"/>
          <w:b/>
        </w:rPr>
        <w:t>物料保存核心代码</w:t>
      </w:r>
      <w:r>
        <w:rPr>
          <w:rFonts w:ascii="微软雅黑" w:hAnsi="微软雅黑" w:eastAsia="微软雅黑"/>
        </w:rPr>
        <w:t>：</w:t>
      </w:r>
    </w:p>
    <w:p w14:paraId="516071A6"/>
    <w:p w14:paraId="62C568D8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// SpMaterialInfoController.java - add-or-update接口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@PostMapping("/add-or-update")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@ResponseBody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public Result addOrUpdate(SpMaterialInfo spMaterialInfo)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如果是新增，自动生成编码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if (StringUtils.isEmpty(spMaterialInfo.getId()))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String code = spMaterialInfoService.generateMaterialCode();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spMaterialInfo.setCode(code);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spMaterialInfoService.saveOrUpdate(spMaterialInfo);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return Result.success();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34BD1A59"/>
    <w:p w14:paraId="5C9203B2">
      <w:r>
        <w:rPr>
          <w:rFonts w:ascii="微软雅黑" w:hAnsi="微软雅黑" w:eastAsia="微软雅黑"/>
          <w:b/>
        </w:rPr>
        <w:t>设计要点</w:t>
      </w:r>
      <w:r>
        <w:rPr>
          <w:rFonts w:ascii="微软雅黑" w:hAnsi="微软雅黑" w:eastAsia="微软雅黑"/>
        </w:rPr>
        <w:t>：</w:t>
      </w:r>
    </w:p>
    <w:p w14:paraId="08101068"/>
    <w:p w14:paraId="2437B258">
      <w:pPr>
        <w:pStyle w:val="16"/>
      </w:pPr>
      <w:r>
        <w:rPr>
          <w:rFonts w:ascii="微软雅黑" w:hAnsi="微软雅黑" w:eastAsia="微软雅黑"/>
        </w:rPr>
        <w:t>新增时自动生成编码，编辑时不改变编码</w:t>
      </w:r>
    </w:p>
    <w:p w14:paraId="5610B7E1">
      <w:pPr>
        <w:pStyle w:val="16"/>
      </w:pPr>
      <w:r>
        <w:rPr>
          <w:rFonts w:ascii="微软雅黑" w:hAnsi="微软雅黑" w:eastAsia="微软雅黑"/>
        </w:rPr>
        <w:t>使用</w:t>
      </w:r>
      <w:r>
        <w:rPr>
          <w:rFonts w:ascii="Consolas" w:hAnsi="Consolas"/>
          <w:color w:val="E74C3C"/>
          <w:sz w:val="20"/>
        </w:rPr>
        <w:t>saveOrUpdate</w:t>
      </w:r>
      <w:r>
        <w:rPr>
          <w:rFonts w:ascii="微软雅黑" w:hAnsi="微软雅黑" w:eastAsia="微软雅黑"/>
        </w:rPr>
        <w:t>方法，根据ID判断是新增还是更新</w:t>
      </w:r>
    </w:p>
    <w:p w14:paraId="623884AC">
      <w:pPr>
        <w:pStyle w:val="16"/>
      </w:pPr>
      <w:r>
        <w:rPr>
          <w:rFonts w:ascii="微软雅黑" w:hAnsi="微软雅黑" w:eastAsia="微软雅黑"/>
        </w:rPr>
        <w:t>编码生成与保存分离，便于前端预览编码</w:t>
      </w:r>
    </w:p>
    <w:p w14:paraId="63A9D63D"/>
    <w:p w14:paraId="30840E81">
      <w:pPr>
        <w:pStyle w:val="6"/>
      </w:pPr>
      <w:r>
        <w:rPr>
          <w:rFonts w:ascii="微软雅黑" w:hAnsi="微软雅黑" w:eastAsia="微软雅黑"/>
          <w:color w:val="7F8C8D"/>
          <w:sz w:val="24"/>
        </w:rPr>
        <w:t>功能详情</w:t>
      </w:r>
    </w:p>
    <w:p w14:paraId="58424440"/>
    <w:p w14:paraId="78DD9AE9">
      <w:pPr>
        <w:pStyle w:val="7"/>
      </w:pPr>
      <w:r>
        <w:rPr>
          <w:rFonts w:ascii="微软雅黑" w:hAnsi="微软雅黑" w:eastAsia="微软雅黑"/>
          <w:color w:val="95A5A6"/>
          <w:sz w:val="22"/>
        </w:rPr>
        <w:t>2.1.1 新增物料</w:t>
      </w:r>
    </w:p>
    <w:p w14:paraId="1E0363F7"/>
    <w:p w14:paraId="5BEED9CD">
      <w:r>
        <w:rPr>
          <w:rFonts w:ascii="微软雅黑" w:hAnsi="微软雅黑" w:eastAsia="微软雅黑"/>
          <w:b/>
        </w:rPr>
        <w:t>功能入口</w:t>
      </w:r>
      <w:r>
        <w:rPr>
          <w:rFonts w:ascii="微软雅黑" w:hAnsi="微软雅黑" w:eastAsia="微软雅黑"/>
        </w:rPr>
        <w:t>：基础数据 &gt; 物料信息 &gt; 新增</w:t>
      </w:r>
    </w:p>
    <w:p w14:paraId="0902C580"/>
    <w:p w14:paraId="1A971175">
      <w:r>
        <w:rPr>
          <w:rFonts w:ascii="微软雅黑" w:hAnsi="微软雅黑" w:eastAsia="微软雅黑"/>
          <w:b/>
        </w:rPr>
        <w:t>业务流程</w:t>
      </w:r>
      <w:r>
        <w:rPr>
          <w:rFonts w:ascii="微软雅黑" w:hAnsi="微软雅黑" w:eastAsia="微软雅黑"/>
        </w:rPr>
        <w:t>：</w:t>
      </w:r>
    </w:p>
    <w:p w14:paraId="6B983EE0"/>
    <w:p w14:paraId="16232C44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物料管理员点击新增物料</w:t>
      </w:r>
    </w:p>
    <w:p w14:paraId="363D5282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系统自动生成物料编码（格式：yyyyMMdd + 4位流水号）</w:t>
      </w:r>
    </w:p>
    <w:p w14:paraId="4EBFAB76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填写物料详细信息（物料名称、物料类型、计量单位、规格型号、安全库存等）</w:t>
      </w:r>
    </w:p>
    <w:p w14:paraId="1A640B3A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选择物料分类</w:t>
      </w:r>
    </w:p>
    <w:p w14:paraId="74774D1E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提交保存</w:t>
      </w:r>
    </w:p>
    <w:p w14:paraId="1FE5B4B2"/>
    <w:p w14:paraId="2994C682">
      <w:r>
        <w:rPr>
          <w:rFonts w:ascii="微软雅黑" w:hAnsi="微软雅黑" w:eastAsia="微软雅黑"/>
          <w:b/>
        </w:rPr>
        <w:t>数据验证规则</w:t>
      </w:r>
      <w:r>
        <w:rPr>
          <w:rFonts w:ascii="微软雅黑" w:hAnsi="微软雅黑" w:eastAsia="微软雅黑"/>
        </w:rPr>
        <w:t>：</w:t>
      </w:r>
    </w:p>
    <w:p w14:paraId="50CFA896"/>
    <w:p w14:paraId="08FDE6D6">
      <w:pPr>
        <w:pStyle w:val="16"/>
      </w:pPr>
      <w:r>
        <w:rPr>
          <w:rFonts w:ascii="微软雅黑" w:hAnsi="微软雅黑" w:eastAsia="微软雅黑"/>
        </w:rPr>
        <w:t>物料编码自动生成，确保唯一性</w:t>
      </w:r>
    </w:p>
    <w:p w14:paraId="72970E94">
      <w:pPr>
        <w:pStyle w:val="16"/>
      </w:pPr>
      <w:r>
        <w:rPr>
          <w:rFonts w:ascii="微软雅黑" w:hAnsi="微软雅黑" w:eastAsia="微软雅黑"/>
        </w:rPr>
        <w:t>物料名称必填</w:t>
      </w:r>
    </w:p>
    <w:p w14:paraId="6972C915">
      <w:pPr>
        <w:pStyle w:val="16"/>
      </w:pPr>
      <w:r>
        <w:rPr>
          <w:rFonts w:ascii="微软雅黑" w:hAnsi="微软雅黑" w:eastAsia="微软雅黑"/>
        </w:rPr>
        <w:t>物料类型必须是有效枚举值（原材料/半成品/成品/辅料）</w:t>
      </w:r>
    </w:p>
    <w:p w14:paraId="4940C26B"/>
    <w:p w14:paraId="2B3FC01A">
      <w:r>
        <w:rPr>
          <w:rFonts w:ascii="微软雅黑" w:hAnsi="微软雅黑" w:eastAsia="微软雅黑"/>
          <w:b/>
        </w:rPr>
        <w:t>API接口</w:t>
      </w:r>
      <w:r>
        <w:rPr>
          <w:rFonts w:ascii="微软雅黑" w:hAnsi="微软雅黑" w:eastAsia="微软雅黑"/>
        </w:rPr>
        <w:t>：</w:t>
      </w:r>
    </w:p>
    <w:p w14:paraId="1800DEF8"/>
    <w:p w14:paraId="63E61DF8">
      <w:r>
        <w:rPr>
          <w:rFonts w:ascii="微软雅黑" w:hAnsi="微软雅黑" w:eastAsia="微软雅黑"/>
        </w:rPr>
        <w:t>| 接口名称      | 请求路径                                    | 请求方法 | 说明        |</w:t>
      </w:r>
    </w:p>
    <w:p w14:paraId="25DA1D2C">
      <w:r>
        <w:rPr>
          <w:rFonts w:ascii="微软雅黑" w:hAnsi="微软雅黑" w:eastAsia="微软雅黑"/>
        </w:rPr>
        <w:t>| --------- | --------------------------------------- | ---- | --------- |</w:t>
      </w:r>
    </w:p>
    <w:p w14:paraId="15CDA646">
      <w:r>
        <w:rPr>
          <w:rFonts w:ascii="微软雅黑" w:hAnsi="微软雅黑" w:eastAsia="微软雅黑"/>
        </w:rPr>
        <w:t>| 物料列表分页查询  | /basedata/materialinfo/page             | POST | 分页查询物料列表  |</w:t>
      </w:r>
    </w:p>
    <w:p w14:paraId="7780290F">
      <w:r>
        <w:rPr>
          <w:rFonts w:ascii="微软雅黑" w:hAnsi="微软雅黑" w:eastAsia="微软雅黑"/>
        </w:rPr>
        <w:t>| 生成物料编码    | /basedata/materialinfo/generate-code    | GET  | 获取下一个物料编码 |</w:t>
      </w:r>
    </w:p>
    <w:p w14:paraId="6E4B220A">
      <w:r>
        <w:rPr>
          <w:rFonts w:ascii="微软雅黑" w:hAnsi="微软雅黑" w:eastAsia="微软雅黑"/>
        </w:rPr>
        <w:t>| 新增/编辑物料页面 | /basedata/materialinfo/add-or-update-ui | GET  | 获取物料编辑页面  |</w:t>
      </w:r>
    </w:p>
    <w:p w14:paraId="6114D140">
      <w:r>
        <w:rPr>
          <w:rFonts w:ascii="微软雅黑" w:hAnsi="微软雅黑" w:eastAsia="微软雅黑"/>
        </w:rPr>
        <w:t>| 保存物料信息    | /basedata/materialinfo/add-or-update    | POST | 保存物料信息    |</w:t>
      </w:r>
    </w:p>
    <w:p w14:paraId="2D27F1B8">
      <w:r>
        <w:rPr>
          <w:rFonts w:ascii="微软雅黑" w:hAnsi="微软雅黑" w:eastAsia="微软雅黑"/>
        </w:rPr>
        <w:t>| 删除物料      | /basedata/materialinfo/delete           | POST | 删除物料      |</w:t>
      </w:r>
    </w:p>
    <w:p w14:paraId="421251C8"/>
    <w:p w14:paraId="19AB0D65">
      <w:r>
        <w:rPr>
          <w:rFonts w:ascii="微软雅黑" w:hAnsi="微软雅黑" w:eastAsia="微软雅黑"/>
          <w:b/>
        </w:rPr>
        <w:t>物料分页查询接口</w:t>
      </w:r>
      <w:r>
        <w:rPr>
          <w:rFonts w:ascii="微软雅黑" w:hAnsi="微软雅黑" w:eastAsia="微软雅黑"/>
        </w:rPr>
        <w:t>：</w:t>
      </w:r>
    </w:p>
    <w:p w14:paraId="1579D383"/>
    <w:p w14:paraId="37929685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POST /basedata/materialinfo/page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请求参数：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"codeLike": "202406",    // 物料编码模糊查询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"nameLike": "螺丝",      // 物料名称模糊查询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"matTypeLike": "raw",    // 物料类型模糊查询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"current": 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"size": 10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响应数据：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"records": [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"id": "1",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"code": "202406010001",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"name": "M8不锈钢螺丝",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"matType": "raw",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"unit": "个",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"specification": "M8×30",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"safetyStock": 1000,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"currentStock": 850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],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"total": 2000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3188F8AD"/>
    <w:p w14:paraId="5A54C630">
      <w:r>
        <w:rPr>
          <w:rFonts w:ascii="微软雅黑" w:hAnsi="微软雅黑" w:eastAsia="微软雅黑"/>
          <w:b/>
        </w:rPr>
        <w:t>生成物料编码接口</w:t>
      </w:r>
      <w:r>
        <w:rPr>
          <w:rFonts w:ascii="微软雅黑" w:hAnsi="微软雅黑" w:eastAsia="微软雅黑"/>
        </w:rPr>
        <w:t>：</w:t>
      </w:r>
    </w:p>
    <w:p w14:paraId="05AF279E"/>
    <w:p w14:paraId="64A2F946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GET /basedata/materialinfo/generate-code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响应数据：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200,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"message": "success",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"202406040001"  // 格式：yyyyMMdd + 4位流水号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78E34200"/>
    <w:p w14:paraId="4F279BC8">
      <w:r>
        <w:rPr>
          <w:rFonts w:ascii="微软雅黑" w:hAnsi="微软雅黑" w:eastAsia="微软雅黑"/>
          <w:b/>
        </w:rPr>
        <w:t>保存物料接口</w:t>
      </w:r>
      <w:r>
        <w:rPr>
          <w:rFonts w:ascii="微软雅黑" w:hAnsi="微软雅黑" w:eastAsia="微软雅黑"/>
        </w:rPr>
        <w:t>：</w:t>
      </w:r>
    </w:p>
    <w:p w14:paraId="13042175"/>
    <w:p w14:paraId="065560B0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POST /basedata/materialinfo/add-or-update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请求参数：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"id": "1",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"202406040001",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"name": "M8不锈钢螺丝",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"matType": "raw",               // raw-原材料，semi-半成品，finish-成品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"unit": "个",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"specification": "M8×30",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"safetyStock": 1000,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"categoryId": "1",              // 物料分类ID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"description": "304不锈钢材质"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317DF087"/>
    <w:p w14:paraId="051A43F4">
      <w:r>
        <w:rPr>
          <w:rFonts w:ascii="微软雅黑" w:hAnsi="微软雅黑" w:eastAsia="微软雅黑"/>
        </w:rPr>
        <w:t>***</w:t>
      </w:r>
    </w:p>
    <w:p w14:paraId="48924768"/>
    <w:p w14:paraId="034D66AE">
      <w:pPr>
        <w:pStyle w:val="5"/>
      </w:pPr>
      <w:r>
        <w:rPr>
          <w:rFonts w:ascii="微软雅黑" w:hAnsi="微软雅黑" w:eastAsia="微软雅黑"/>
          <w:color w:val="34495E"/>
          <w:sz w:val="28"/>
        </w:rPr>
        <w:t>2.2 物料需求计划</w:t>
      </w:r>
    </w:p>
    <w:p w14:paraId="18E094F6"/>
    <w:p w14:paraId="03AC2089">
      <w:pPr>
        <w:pStyle w:val="6"/>
      </w:pPr>
      <w:r>
        <w:rPr>
          <w:rFonts w:ascii="微软雅黑" w:hAnsi="微软雅黑" w:eastAsia="微软雅黑"/>
          <w:color w:val="7F8C8D"/>
          <w:sz w:val="24"/>
        </w:rPr>
        <w:t>功能描述</w:t>
      </w:r>
    </w:p>
    <w:p w14:paraId="09C6ED51"/>
    <w:p w14:paraId="3A6E4AAA">
      <w:r>
        <w:rPr>
          <w:rFonts w:ascii="微软雅黑" w:hAnsi="微软雅黑" w:eastAsia="微软雅黑"/>
        </w:rPr>
        <w:t>根据生产订单自动计算物料需求，支持一键生成入库单，登账后自动更新库存。</w:t>
      </w:r>
    </w:p>
    <w:p w14:paraId="2AD33A47"/>
    <w:p w14:paraId="480208EC">
      <w:pPr>
        <w:pStyle w:val="6"/>
      </w:pPr>
      <w:r>
        <w:rPr>
          <w:rFonts w:ascii="微软雅黑" w:hAnsi="微软雅黑" w:eastAsia="微软雅黑"/>
          <w:color w:val="7F8C8D"/>
          <w:sz w:val="24"/>
        </w:rPr>
        <w:t>设计思路</w:t>
      </w:r>
    </w:p>
    <w:p w14:paraId="50CE3CEE"/>
    <w:p w14:paraId="0FCF056B">
      <w:r>
        <w:rPr>
          <w:rFonts w:ascii="微软雅黑" w:hAnsi="微软雅黑" w:eastAsia="微软雅黑"/>
          <w:b/>
        </w:rPr>
        <w:t>架构设计</w:t>
      </w:r>
      <w:r>
        <w:rPr>
          <w:rFonts w:ascii="微软雅黑" w:hAnsi="微软雅黑" w:eastAsia="微软雅黑"/>
        </w:rPr>
        <w:t>：</w:t>
      </w:r>
    </w:p>
    <w:p w14:paraId="79AC00CE"/>
    <w:p w14:paraId="0AEA3D9C">
      <w:pPr>
        <w:pStyle w:val="16"/>
      </w:pPr>
      <w:r>
        <w:rPr>
          <w:rFonts w:ascii="微软雅黑" w:hAnsi="微软雅黑" w:eastAsia="微软雅黑"/>
        </w:rPr>
        <w:t>MRP（物料需求计划）是连接生产订单和物料采购的桥梁</w:t>
      </w:r>
    </w:p>
    <w:p w14:paraId="36875125">
      <w:pPr>
        <w:pStyle w:val="16"/>
      </w:pPr>
      <w:r>
        <w:rPr>
          <w:rFonts w:ascii="微软雅黑" w:hAnsi="微软雅黑" w:eastAsia="微软雅黑"/>
        </w:rPr>
        <w:t>通过BOM展开计算物料需求，考虑损耗率和现有库存</w:t>
      </w:r>
    </w:p>
    <w:p w14:paraId="3A5115E8">
      <w:pPr>
        <w:pStyle w:val="16"/>
      </w:pPr>
      <w:r>
        <w:rPr>
          <w:rFonts w:ascii="微软雅黑" w:hAnsi="微软雅黑" w:eastAsia="微软雅黑"/>
        </w:rPr>
        <w:t>MRP记录与入库单关联，支持一键生成入库单</w:t>
      </w:r>
    </w:p>
    <w:p w14:paraId="1362E292">
      <w:pPr>
        <w:pStyle w:val="16"/>
      </w:pPr>
      <w:r>
        <w:rPr>
          <w:rFonts w:ascii="微软雅黑" w:hAnsi="微软雅黑" w:eastAsia="微软雅黑"/>
        </w:rPr>
        <w:t>入库单登账后自动更新库存，保证数据一致性</w:t>
      </w:r>
    </w:p>
    <w:p w14:paraId="3057883F"/>
    <w:p w14:paraId="7C0BE185">
      <w:r>
        <w:rPr>
          <w:rFonts w:ascii="微软雅黑" w:hAnsi="微软雅黑" w:eastAsia="微软雅黑"/>
          <w:b/>
        </w:rPr>
        <w:t>MRP计算逻辑</w:t>
      </w:r>
      <w:r>
        <w:rPr>
          <w:rFonts w:ascii="微软雅黑" w:hAnsi="微软雅黑" w:eastAsia="微软雅黑"/>
        </w:rPr>
        <w:t>：</w:t>
      </w:r>
    </w:p>
    <w:p w14:paraId="7F16B7CF"/>
    <w:p w14:paraId="14B1BA41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毛需求 = 订单数量 × BOM用量 × (1 + 损耗率)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净需求 = 毛需求 - 现有库存 - 在途库存</w:t>
      </w:r>
    </w:p>
    <w:p w14:paraId="57064D71"/>
    <w:p w14:paraId="7963E74A">
      <w:r>
        <w:rPr>
          <w:rFonts w:ascii="微软雅黑" w:hAnsi="微软雅黑" w:eastAsia="微软雅黑"/>
          <w:b/>
        </w:rPr>
        <w:t>数据库设计</w:t>
      </w:r>
      <w:r>
        <w:rPr>
          <w:rFonts w:ascii="微软雅黑" w:hAnsi="微软雅黑" w:eastAsia="微软雅黑"/>
        </w:rPr>
        <w:t>：</w:t>
      </w:r>
    </w:p>
    <w:p w14:paraId="31205897"/>
    <w:p w14:paraId="74018717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sp_mrp_record (MRP需求记录表)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id, mrp_no, order_code, bom_code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product_code, product_name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part_code, part_name, demand_qty, unit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source_order_no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└── is_deleted, create_time, update_time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sp_inbound_order (入库单表)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id, inbound_no, source_mrp_nos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status, item_count, total_demand_qty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warehouse_id, warehouse_location_id, warehouse_location_ids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└── is_deleted, create_time, update_time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sp_inbound_order_item (入库单明细表)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id, inbound_order_id, source_mrp_record_id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mrp_no, order_code, bom_code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product_code, product_name, part_code, part_name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demand_qty, unit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└── is_deleted, create_time</w:t>
      </w:r>
    </w:p>
    <w:p w14:paraId="0B526367"/>
    <w:p w14:paraId="705BC3AC">
      <w:r>
        <w:rPr>
          <w:rFonts w:ascii="微软雅黑" w:hAnsi="微软雅黑" w:eastAsia="微软雅黑"/>
          <w:b/>
        </w:rPr>
        <w:t>关键业务流程</w:t>
      </w:r>
      <w:r>
        <w:rPr>
          <w:rFonts w:ascii="微软雅黑" w:hAnsi="微软雅黑" w:eastAsia="微软雅黑"/>
        </w:rPr>
        <w:t>：</w:t>
      </w:r>
    </w:p>
    <w:p w14:paraId="6A849EED"/>
    <w:p w14:paraId="32F809CB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生产订单执行时，根据BOM自动生成MRP记录</w:t>
      </w:r>
    </w:p>
    <w:p w14:paraId="27FBB4F2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在MRP列表中选择需要入库的物料</w:t>
      </w:r>
    </w:p>
    <w:p w14:paraId="7DEDE036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一键生成入库单（草稿状态）</w:t>
      </w:r>
    </w:p>
    <w:p w14:paraId="0E6F9C2B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选择库房和库位，登账入库</w:t>
      </w:r>
    </w:p>
    <w:p w14:paraId="5527E82E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登账后自动更新库房和库位的库存数量</w:t>
      </w:r>
    </w:p>
    <w:p w14:paraId="69527B33"/>
    <w:p w14:paraId="6581B2A3">
      <w:pPr>
        <w:pStyle w:val="6"/>
      </w:pPr>
      <w:r>
        <w:rPr>
          <w:rFonts w:ascii="微软雅黑" w:hAnsi="微软雅黑" w:eastAsia="微软雅黑"/>
          <w:color w:val="7F8C8D"/>
          <w:sz w:val="24"/>
        </w:rPr>
        <w:t>核心代码说明</w:t>
      </w:r>
    </w:p>
    <w:p w14:paraId="2A72E62D"/>
    <w:p w14:paraId="44FE539A">
      <w:r>
        <w:rPr>
          <w:rFonts w:ascii="微软雅黑" w:hAnsi="微软雅黑" w:eastAsia="微软雅黑"/>
          <w:b/>
        </w:rPr>
        <w:t>一键生成入库单核心代码</w:t>
      </w:r>
      <w:r>
        <w:rPr>
          <w:rFonts w:ascii="微软雅黑" w:hAnsi="微软雅黑" w:eastAsia="微软雅黑"/>
        </w:rPr>
        <w:t>：</w:t>
      </w:r>
    </w:p>
    <w:p w14:paraId="62A1EC13"/>
    <w:p w14:paraId="6656A860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// SpInboundOrderController.java - generateInternal方法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private Result generateInternal(String mrpIds, String warehouseId, String warehouseLocationId)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1. 解析选中的MRP记录ID列表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List&lt;String&gt; selectedIds = new ArrayList&lt;&gt;();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for (String id : mrpIds.split(","))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if (StringUtils.isNotBlank(id))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selectedIds.add(id.trim());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2. 查询MRP记录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List&lt;SpMrpRecord&gt; mrpRecords = new ArrayList&lt;&gt;(mrpRecordService.listByIds(selectedIds));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3. 检查是否已生成入库单（防止重复生成）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List&lt;SpInboundOrderItem&gt; items = new ArrayList&lt;&gt;();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StringJoiner mrpNoJoiner = new StringJoiner(",");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BigDecimal totalQty = BigDecimal.ZERO;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for (SpMrpRecord mrpRecord : mrpRecords)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// 检查是否已存在入库单明细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List&lt;SpInboundOrderItem&gt; matched = inboundOrderItemService.list(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new QueryWrapper&lt;SpInboundOrderItem&gt;()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.eq("source_mrp_record_id", mrpRecord.getId())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.eq("is_deleted", "0")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if (!matched.isEmpty())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return Result.failure("选中的物料需求存在已生成入库单的数据");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// 创建入库单明细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SpInboundOrderItem item = new SpInboundOrderItem();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item.setSourceMrpRecordId(mrpRecord.getId());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item.setMrpNo(mrpRecord.getMrpNo());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item.setDemandQty(mrpRecord.getDemandQty());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// ... 设置其他字段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items.add(item);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totalQty = totalQty.add(mrpRecord.getDemandQty());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4. 生成入库单主表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String inboundNo = "IB-" + LocalDateTime.now().format(DateTimeFormatter.ofPattern("yyyyMMddHHmmss"));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SpInboundOrder order = new SpInboundOrder();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order.setInboundNo(inboundNo);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order.setStatus("draft");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order.setItemCount(items.size());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order.setTotalDemandQty(totalQty);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inboundOrderService.save(order);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5. 批量保存入库单明细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for (SpInboundOrderItem item : items)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item.setInboundOrderId(order.getId());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inboundOrderItemService.saveBatch(items);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6. 如果提供了库房信息，直接登账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if (StringUtils.isNotBlank(warehouseId))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applyInventory(order, items, warehouseId, warehouseLocationId);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order.setStatus("confirmed");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inboundOrderService.updateById(order);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return Result.success(result, "计划入库单生成成功");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5FA5216B"/>
    <w:p w14:paraId="7346ADDF">
      <w:r>
        <w:rPr>
          <w:rFonts w:ascii="微软雅黑" w:hAnsi="微软雅黑" w:eastAsia="微软雅黑"/>
          <w:b/>
        </w:rPr>
        <w:t>设计要点</w:t>
      </w:r>
      <w:r>
        <w:rPr>
          <w:rFonts w:ascii="微软雅黑" w:hAnsi="微软雅黑" w:eastAsia="微软雅黑"/>
        </w:rPr>
        <w:t>：</w:t>
      </w:r>
    </w:p>
    <w:p w14:paraId="5E1E5A0F"/>
    <w:p w14:paraId="43574F7E">
      <w:pPr>
        <w:pStyle w:val="16"/>
      </w:pPr>
      <w:r>
        <w:rPr>
          <w:rFonts w:ascii="微软雅黑" w:hAnsi="微软雅黑" w:eastAsia="微软雅黑"/>
        </w:rPr>
        <w:t>使用</w:t>
      </w:r>
      <w:r>
        <w:rPr>
          <w:rFonts w:ascii="Consolas" w:hAnsi="Consolas"/>
          <w:color w:val="E74C3C"/>
          <w:sz w:val="20"/>
        </w:rPr>
        <w:t>StringJoiner</w:t>
      </w:r>
      <w:r>
        <w:rPr>
          <w:rFonts w:ascii="微软雅黑" w:hAnsi="微软雅黑" w:eastAsia="微软雅黑"/>
        </w:rPr>
        <w:t>拼接MRP编号，便于追溯</w:t>
      </w:r>
    </w:p>
    <w:p w14:paraId="7AC30E6C">
      <w:pPr>
        <w:pStyle w:val="16"/>
      </w:pPr>
      <w:r>
        <w:rPr>
          <w:rFonts w:ascii="微软雅黑" w:hAnsi="微软雅黑" w:eastAsia="微软雅黑"/>
        </w:rPr>
        <w:t>使用</w:t>
      </w:r>
      <w:r>
        <w:rPr>
          <w:rFonts w:ascii="Consolas" w:hAnsi="Consolas"/>
          <w:color w:val="E74C3C"/>
          <w:sz w:val="20"/>
        </w:rPr>
        <w:t>BigDecimal</w:t>
      </w:r>
      <w:r>
        <w:rPr>
          <w:rFonts w:ascii="微软雅黑" w:hAnsi="微软雅黑" w:eastAsia="微软雅黑"/>
        </w:rPr>
        <w:t>处理数量，避免精度问题</w:t>
      </w:r>
    </w:p>
    <w:p w14:paraId="092CD79E">
      <w:pPr>
        <w:pStyle w:val="16"/>
      </w:pPr>
      <w:r>
        <w:rPr>
          <w:rFonts w:ascii="微软雅黑" w:hAnsi="微软雅黑" w:eastAsia="微软雅黑"/>
        </w:rPr>
        <w:t>防止重复生成入库单的检查机制</w:t>
      </w:r>
    </w:p>
    <w:p w14:paraId="6E3F25C0">
      <w:pPr>
        <w:pStyle w:val="16"/>
      </w:pPr>
      <w:r>
        <w:rPr>
          <w:rFonts w:ascii="微软雅黑" w:hAnsi="微软雅黑" w:eastAsia="微软雅黑"/>
        </w:rPr>
        <w:t>支持两步操作：先生成草稿，再登账；或者一步生成并登账</w:t>
      </w:r>
    </w:p>
    <w:p w14:paraId="708E43E2"/>
    <w:p w14:paraId="40003D6C">
      <w:r>
        <w:rPr>
          <w:rFonts w:ascii="微软雅黑" w:hAnsi="微软雅黑" w:eastAsia="微软雅黑"/>
          <w:b/>
        </w:rPr>
        <w:t>库存更新核心代码</w:t>
      </w:r>
      <w:r>
        <w:rPr>
          <w:rFonts w:ascii="微软雅黑" w:hAnsi="微软雅黑" w:eastAsia="微软雅黑"/>
        </w:rPr>
        <w:t>：</w:t>
      </w:r>
    </w:p>
    <w:p w14:paraId="7F031C47"/>
    <w:p w14:paraId="284CB9FB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// SpInboundOrderController.java - applyInventory方法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private void applyInventory(SpInboundOrder order, List&lt;SpInboundOrderItem&gt; items,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           String warehouseId, String warehouseLocationId)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1. 计算入库总数量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BigDecimal inboundQty = BigDecimal.ZERO;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for (SpInboundOrderItem item : items)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if (item.getDemandQty() != null)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inboundQty = inboundQty.add(item.getDemandQty());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2. 更新库房总库存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SpWarehouse warehouse = warehouseService.getById(warehouseId);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if (warehouse != null)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BigDecimal currentWarehouseInventory =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warehouse.getTotalInventory() == null ? BigDecimal.ZERO : warehouse.getTotalInventory();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warehouse.setTotalInventory(currentWarehouseInventory.add(inboundQty));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warehouseService.updateById(warehouse);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3. 更新库位库存（支持多个库位）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if (StringUtils.isNotBlank(warehouseLocationId))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BigDecimal remaining = inboundQty;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List&lt;String&gt; usedLocationIds = new ArrayList&lt;&gt;();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for (String locationId : warehouseLocationId.split(","))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if (StringUtils.isBlank(locationId) || remaining.compareTo(BigDecimal.ZERO) &lt;= 0)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continue;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SpWarehouseLocation location = warehouseLocationService.getById(locationId.trim());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if (location == null) continue;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// 计算库位可用容量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BigDecimal currentLocationInventory =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location.getCurrentInventory() == null ? BigDecimal.ZERO : location.getCurrentInventory();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BigDecimal maxCapacity =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location.getMaxCapacity() == null ? BigDecimal.ZERO : location.getMaxCapacity();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BigDecimal freeCapacity = maxCapacity.subtract(currentLocationInventory);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if (freeCapacity.compareTo(BigDecimal.ZERO) &lt;= 0)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continue;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// 分配库存到库位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BigDecimal allocated = remaining.min(freeCapacity);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location.setCurrentInventory(currentLocationInventory.add(allocated));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warehouseLocationService.updateById(location);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remaining = remaining.subtract(allocated);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usedLocationIds.add(location.getId());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// 4. 如果还有剩余，放入第一个库位（超额存储）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if (remaining.compareTo(BigDecimal.ZERO) &gt; 0 &amp;&amp; !usedLocationIds.isEmpty())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SpWarehouseLocation location = warehouseLocationService.getById(usedLocationIds.get(0));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if (location != null)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location.setCurrentInventory(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    location.getCurrentInventory().add(remaining));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warehouseLocationService.updateById(location);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0CAB5979"/>
    <w:p w14:paraId="3A757C14">
      <w:r>
        <w:rPr>
          <w:rFonts w:ascii="微软雅黑" w:hAnsi="微软雅黑" w:eastAsia="微软雅黑"/>
          <w:b/>
        </w:rPr>
        <w:t>设计要点</w:t>
      </w:r>
      <w:r>
        <w:rPr>
          <w:rFonts w:ascii="微软雅黑" w:hAnsi="微软雅黑" w:eastAsia="微软雅黑"/>
        </w:rPr>
        <w:t>：</w:t>
      </w:r>
    </w:p>
    <w:p w14:paraId="1251560C"/>
    <w:p w14:paraId="21219318">
      <w:pPr>
        <w:pStyle w:val="16"/>
      </w:pPr>
      <w:r>
        <w:rPr>
          <w:rFonts w:ascii="微软雅黑" w:hAnsi="微软雅黑" w:eastAsia="微软雅黑"/>
        </w:rPr>
        <w:t>库房库存 = 所有库位库存的总和</w:t>
      </w:r>
    </w:p>
    <w:p w14:paraId="7B940E94">
      <w:pPr>
        <w:pStyle w:val="16"/>
      </w:pPr>
      <w:r>
        <w:rPr>
          <w:rFonts w:ascii="微软雅黑" w:hAnsi="微软雅黑" w:eastAsia="微软雅黑"/>
        </w:rPr>
        <w:t>支持多库位分配，按顺序填满</w:t>
      </w:r>
    </w:p>
    <w:p w14:paraId="624CF9DB">
      <w:pPr>
        <w:pStyle w:val="16"/>
      </w:pPr>
      <w:r>
        <w:rPr>
          <w:rFonts w:ascii="微软雅黑" w:hAnsi="微软雅黑" w:eastAsia="微软雅黑"/>
        </w:rPr>
        <w:t>超额存储允许（库位满了仍可以入库）</w:t>
      </w:r>
    </w:p>
    <w:p w14:paraId="0879310D">
      <w:pPr>
        <w:pStyle w:val="16"/>
      </w:pPr>
      <w:r>
        <w:rPr>
          <w:rFonts w:ascii="微软雅黑" w:hAnsi="微软雅黑" w:eastAsia="微软雅黑"/>
        </w:rPr>
        <w:t>使用</w:t>
      </w:r>
      <w:r>
        <w:rPr>
          <w:rFonts w:ascii="Consolas" w:hAnsi="Consolas"/>
          <w:color w:val="E74C3C"/>
          <w:sz w:val="20"/>
        </w:rPr>
        <w:t>BigDecimal</w:t>
      </w:r>
      <w:r>
        <w:rPr>
          <w:rFonts w:ascii="微软雅黑" w:hAnsi="微软雅黑" w:eastAsia="微软雅黑"/>
        </w:rPr>
        <w:t>确保数量计算精度</w:t>
      </w:r>
    </w:p>
    <w:p w14:paraId="5CB3FB7B"/>
    <w:p w14:paraId="7FF53E1E">
      <w:r>
        <w:rPr>
          <w:rFonts w:ascii="微软雅黑" w:hAnsi="微软雅黑" w:eastAsia="微软雅黑"/>
          <w:b/>
        </w:rPr>
        <w:t>库位推荐核心代码</w:t>
      </w:r>
      <w:r>
        <w:rPr>
          <w:rFonts w:ascii="微软雅黑" w:hAnsi="微软雅黑" w:eastAsia="微软雅黑"/>
        </w:rPr>
        <w:t>：</w:t>
      </w:r>
    </w:p>
    <w:p w14:paraId="702B8C26"/>
    <w:p w14:paraId="01796867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// SpInboundOrderController.java - warehouseLocationSuggest方法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@GetMapping("/warehouse-location-suggest")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@ResponseBody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public Result warehouseLocationSuggest(String warehouseId, BigDecimal demandQty)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1. 查询库房下所有库位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List&lt;SpWarehouseLocation&gt; locations = warehouseLocationService.list(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new QueryWrapper&lt;SpWarehouseLocation&gt;()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.eq("warehouse_id", warehouseId)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.eq("is_deleted", "0")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.orderByAsc("row_no", "col_no")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2. 计算每个库位的可用容量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List&lt;Map&lt;String, Object&gt;&gt; candidates = new ArrayList&lt;&gt;();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BigDecimal remaining = demandQty == null ? BigDecimal.ZERO : demandQty;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for (SpWarehouseLocation location : locations)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BigDecimal current = location.getCurrentInventory() == null ? BigDecimal.ZERO : location.getCurrentInventory();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BigDecimal max = location.getMaxCapacity() == null ? BigDecimal.ZERO : location.getMaxCapacity();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BigDecimal free = max.subtract(current);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if (free.compareTo(BigDecimal.ZERO) &lt;= 0)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continue;  // 跳过已满库位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// 添加到候选列表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Map&lt;String, Object&gt; item = new HashMap&lt;&gt;();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item.put("id", location.getId());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item.put("freeCapacity", free);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// ... 其他字段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candidates.add(item);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remaining = remaining.subtract(free);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3. 按可用容量降序排序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candidates.sort(Comparator.comparing(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(Map&lt;String, Object&gt; m) -&gt; new BigDecimal(m.get("freeCapacity").toString())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).reversed());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4. 返回推荐结果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Map&lt;String, Object&gt; result = new HashMap&lt;&gt;();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result.put("candidates", candidates);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result.put("canFulfill", demandQty == null || remaining.compareTo(BigDecimal.ZERO) &lt;= 0);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return Result.success(result);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41427F62"/>
    <w:p w14:paraId="08D19618">
      <w:r>
        <w:rPr>
          <w:rFonts w:ascii="微软雅黑" w:hAnsi="微软雅黑" w:eastAsia="微软雅黑"/>
          <w:b/>
        </w:rPr>
        <w:t>设计要点</w:t>
      </w:r>
      <w:r>
        <w:rPr>
          <w:rFonts w:ascii="微软雅黑" w:hAnsi="微软雅黑" w:eastAsia="微软雅黑"/>
        </w:rPr>
        <w:t>：</w:t>
      </w:r>
    </w:p>
    <w:p w14:paraId="4DAE3826"/>
    <w:p w14:paraId="707B1E82">
      <w:pPr>
        <w:pStyle w:val="16"/>
      </w:pPr>
      <w:r>
        <w:rPr>
          <w:rFonts w:ascii="微软雅黑" w:hAnsi="微软雅黑" w:eastAsia="微软雅黑"/>
        </w:rPr>
        <w:t>智能推荐可用库位，按容量排序</w:t>
      </w:r>
    </w:p>
    <w:p w14:paraId="09CDAFCD">
      <w:pPr>
        <w:pStyle w:val="16"/>
      </w:pPr>
      <w:r>
        <w:rPr>
          <w:rFonts w:ascii="微软雅黑" w:hAnsi="微软雅黑" w:eastAsia="微软雅黑"/>
        </w:rPr>
        <w:t>计算是否能满足需求数量</w:t>
      </w:r>
    </w:p>
    <w:p w14:paraId="4D5E6EA9">
      <w:pPr>
        <w:pStyle w:val="16"/>
      </w:pPr>
      <w:r>
        <w:rPr>
          <w:rFonts w:ascii="微软雅黑" w:hAnsi="微软雅黑" w:eastAsia="微软雅黑"/>
        </w:rPr>
        <w:t>支持前端展示库位使用情况</w:t>
      </w:r>
    </w:p>
    <w:p w14:paraId="52FE7ED2"/>
    <w:p w14:paraId="55F9A088">
      <w:pPr>
        <w:pStyle w:val="6"/>
      </w:pPr>
      <w:r>
        <w:rPr>
          <w:rFonts w:ascii="微软雅黑" w:hAnsi="微软雅黑" w:eastAsia="微软雅黑"/>
          <w:color w:val="7F8C8D"/>
          <w:sz w:val="24"/>
        </w:rPr>
        <w:t>功能详情</w:t>
      </w:r>
    </w:p>
    <w:p w14:paraId="1C978AAE"/>
    <w:p w14:paraId="5E0F6B32">
      <w:pPr>
        <w:pStyle w:val="7"/>
      </w:pPr>
      <w:r>
        <w:rPr>
          <w:rFonts w:ascii="微软雅黑" w:hAnsi="微软雅黑" w:eastAsia="微软雅黑"/>
          <w:color w:val="95A5A6"/>
          <w:sz w:val="22"/>
        </w:rPr>
        <w:t>2.2.1 自动生成物料需求</w:t>
      </w:r>
    </w:p>
    <w:p w14:paraId="0A8FB015"/>
    <w:p w14:paraId="46C4102E">
      <w:r>
        <w:rPr>
          <w:rFonts w:ascii="微软雅黑" w:hAnsi="微软雅黑" w:eastAsia="微软雅黑"/>
          <w:b/>
        </w:rPr>
        <w:t>触发条件</w:t>
      </w:r>
      <w:r>
        <w:rPr>
          <w:rFonts w:ascii="微软雅黑" w:hAnsi="微软雅黑" w:eastAsia="微软雅黑"/>
        </w:rPr>
        <w:t>：生产订单审核通过后自动触发，或手动触发。</w:t>
      </w:r>
    </w:p>
    <w:p w14:paraId="1352830C"/>
    <w:p w14:paraId="1D177E92">
      <w:r>
        <w:rPr>
          <w:rFonts w:ascii="微软雅黑" w:hAnsi="微软雅黑" w:eastAsia="微软雅黑"/>
          <w:b/>
        </w:rPr>
        <w:t>计算逻辑</w:t>
      </w:r>
      <w:r>
        <w:rPr>
          <w:rFonts w:ascii="微软雅黑" w:hAnsi="微软雅黑" w:eastAsia="微软雅黑"/>
        </w:rPr>
        <w:t>：</w:t>
      </w:r>
    </w:p>
    <w:p w14:paraId="6194F2EC"/>
    <w:p w14:paraId="1FB8D2E5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根据订单产品和数量查询对应BOM结构</w:t>
      </w:r>
    </w:p>
    <w:p w14:paraId="7A8FAFB4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按BOM层级展开计算所需物料数量（考虑损耗率）</w:t>
      </w:r>
    </w:p>
    <w:p w14:paraId="786FA6B6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对比现有库存和在途数量</w:t>
      </w:r>
    </w:p>
    <w:p w14:paraId="5824F81A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计算净需求</w:t>
      </w:r>
    </w:p>
    <w:p w14:paraId="4FC7A7FC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生成物料需求清单</w:t>
      </w:r>
    </w:p>
    <w:p w14:paraId="1EB19202"/>
    <w:p w14:paraId="634AEC81">
      <w:r>
        <w:rPr>
          <w:rFonts w:ascii="微软雅黑" w:hAnsi="微软雅黑" w:eastAsia="微软雅黑"/>
          <w:b/>
        </w:rPr>
        <w:t>API接口</w:t>
      </w:r>
      <w:r>
        <w:rPr>
          <w:rFonts w:ascii="微软雅黑" w:hAnsi="微软雅黑" w:eastAsia="微软雅黑"/>
        </w:rPr>
        <w:t>（生产订单相关）：</w:t>
      </w:r>
    </w:p>
    <w:p w14:paraId="06046BCC"/>
    <w:p w14:paraId="335EE0D0">
      <w:r>
        <w:rPr>
          <w:rFonts w:ascii="微软雅黑" w:hAnsi="微软雅黑" w:eastAsia="微软雅黑"/>
        </w:rPr>
        <w:t>| 接口名称      | 请求路径                            | 请求方法 | 说明               |</w:t>
      </w:r>
    </w:p>
    <w:p w14:paraId="1FBC4818">
      <w:r>
        <w:rPr>
          <w:rFonts w:ascii="微软雅黑" w:hAnsi="微软雅黑" w:eastAsia="微软雅黑"/>
        </w:rPr>
        <w:t>| --------- | ------------------------------- | ---- | ---------------- |</w:t>
      </w:r>
    </w:p>
    <w:p w14:paraId="6DA896C2">
      <w:r>
        <w:rPr>
          <w:rFonts w:ascii="微软雅黑" w:hAnsi="微软雅黑" w:eastAsia="微软雅黑"/>
        </w:rPr>
        <w:t>| 生产订单列表查询  | /order/release/page             | GET  | 分页查询生产订单         |</w:t>
      </w:r>
    </w:p>
    <w:p w14:paraId="1CCE8124">
      <w:r>
        <w:rPr>
          <w:rFonts w:ascii="微软雅黑" w:hAnsi="微软雅黑" w:eastAsia="微软雅黑"/>
        </w:rPr>
        <w:t>| 新增/编辑订单页面 | /order/release/add-or-update-ui | GET  | 获取订单编辑页面         |</w:t>
      </w:r>
    </w:p>
    <w:p w14:paraId="6DE0A38F">
      <w:r>
        <w:rPr>
          <w:rFonts w:ascii="微软雅黑" w:hAnsi="微软雅黑" w:eastAsia="微软雅黑"/>
        </w:rPr>
        <w:t>| 保存订单      | /order/release/add-or-update    | POST | 保存生产订单           |</w:t>
      </w:r>
    </w:p>
    <w:p w14:paraId="501FEADA">
      <w:r>
        <w:rPr>
          <w:rFonts w:ascii="微软雅黑" w:hAnsi="微软雅黑" w:eastAsia="微软雅黑"/>
        </w:rPr>
        <w:t>| 审核订单      | /order/release/approve          | POST | 审核通过订单           |</w:t>
      </w:r>
    </w:p>
    <w:p w14:paraId="5662BFBE">
      <w:r>
        <w:rPr>
          <w:rFonts w:ascii="微软雅黑" w:hAnsi="微软雅黑" w:eastAsia="微软雅黑"/>
        </w:rPr>
        <w:t>| 执行订单      | /order/release/execute          | POST | 执行订单，生成派工单和MRP需求 |</w:t>
      </w:r>
    </w:p>
    <w:p w14:paraId="1FD72F47">
      <w:r>
        <w:rPr>
          <w:rFonts w:ascii="微软雅黑" w:hAnsi="微软雅黑" w:eastAsia="微软雅黑"/>
        </w:rPr>
        <w:t>| 删除订单      | /order/release/delete           | POST | 删除订单             |</w:t>
      </w:r>
    </w:p>
    <w:p w14:paraId="002D1449"/>
    <w:p w14:paraId="2D7B6E82">
      <w:r>
        <w:rPr>
          <w:rFonts w:ascii="微软雅黑" w:hAnsi="微软雅黑" w:eastAsia="微软雅黑"/>
          <w:b/>
        </w:rPr>
        <w:t>生产订单分页查询接口</w:t>
      </w:r>
      <w:r>
        <w:rPr>
          <w:rFonts w:ascii="微软雅黑" w:hAnsi="微软雅黑" w:eastAsia="微软雅黑"/>
        </w:rPr>
        <w:t>：</w:t>
      </w:r>
    </w:p>
    <w:p w14:paraId="64DEC196"/>
    <w:p w14:paraId="1F3AF7A9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GET /order/release/page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请求参数：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?current=1&amp;size=10&amp;orderCode=ORD&amp;orderDescription=&amp;statue=1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响应数据：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"records": [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"id": "1",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"orderCode": "ORD20240604001",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"orderDescription": "A型产品生产订单",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"materiel": "PROD001",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"materielDesc": "A型产品",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"qty": 100,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"statue": 3,  // 1-草稿，2-待审核，3-已审核，4-已执行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"planStartTime": "2024-06-05 08:00:00",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"planEndTime": "2024-06-10 18:00:00",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"generatedPlanNo": "PLAN20240604123456",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"generatedMrpNo": "MRP20240604123456"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],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"total": 50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2327BAD9"/>
    <w:p w14:paraId="087E8A6D">
      <w:r>
        <w:rPr>
          <w:rFonts w:ascii="微软雅黑" w:hAnsi="微软雅黑" w:eastAsia="微软雅黑"/>
          <w:b/>
        </w:rPr>
        <w:t>执行订单接口</w:t>
      </w:r>
      <w:r>
        <w:rPr>
          <w:rFonts w:ascii="微软雅黑" w:hAnsi="微软雅黑" w:eastAsia="微软雅黑"/>
        </w:rPr>
        <w:t>（关键接口）：</w:t>
      </w:r>
    </w:p>
    <w:p w14:paraId="2D8096DD"/>
    <w:p w14:paraId="4DEFAEBF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POST /order/release/execute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请求参数：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"id": "1"  // 生产订单ID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响应数据：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200,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"message": "execution completed, plan and mrp generated",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"orderCode": "ORD20240604001",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"planNo": "PLAN20240604123456",        // 生成的派工单编号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"mrpNo": "MRP20240604123456",          // 生成的MRP需求编号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"mrpDetails": [                        // MRP需求明细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"partCode": "MAT001",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"partName": "M8不锈钢螺丝",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"qty": 1000,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"unit": "个",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"sourceOrderNo": "ORD20240604001",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"bomCode": "BOM001"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]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2E8FD7C3"/>
    <w:p w14:paraId="1209EEDD">
      <w:r>
        <w:rPr>
          <w:rFonts w:ascii="微软雅黑" w:hAnsi="微软雅黑" w:eastAsia="微软雅黑"/>
          <w:b/>
        </w:rPr>
        <w:t>MRP计算逻辑</w:t>
      </w:r>
      <w:r>
        <w:rPr>
          <w:rFonts w:ascii="微软雅黑" w:hAnsi="微软雅黑" w:eastAsia="微软雅黑"/>
        </w:rPr>
        <w:t>：</w:t>
      </w:r>
    </w:p>
    <w:p w14:paraId="63154F9B">
      <w:r>
        <w:rPr>
          <w:rFonts w:ascii="微软雅黑" w:hAnsi="微软雅黑" w:eastAsia="微软雅黑"/>
        </w:rPr>
        <w:t>系统通过递归遍历BOM树，计算各层级物料需求。对于叶子节点（采购件），计算公式：</w:t>
      </w:r>
    </w:p>
    <w:p w14:paraId="2C1B5906"/>
    <w:p w14:paraId="730C24E7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净需求 = 订单数量 × BOM用量 × (1 + 损耗率) - 现有库存 - 在途库存</w:t>
      </w:r>
    </w:p>
    <w:p w14:paraId="11999F72"/>
    <w:p w14:paraId="4CE2A91D">
      <w:r>
        <w:rPr>
          <w:rFonts w:ascii="微软雅黑" w:hAnsi="微软雅黑" w:eastAsia="微软雅黑"/>
        </w:rPr>
        <w:t>***</w:t>
      </w:r>
    </w:p>
    <w:p w14:paraId="3ABB4F2C"/>
    <w:p w14:paraId="4E660EA6">
      <w:pPr>
        <w:pStyle w:val="7"/>
      </w:pPr>
      <w:r>
        <w:rPr>
          <w:rFonts w:ascii="微软雅黑" w:hAnsi="微软雅黑" w:eastAsia="微软雅黑"/>
          <w:color w:val="95A5A6"/>
          <w:sz w:val="22"/>
        </w:rPr>
        <w:t>2.2.2 一键生成入库单</w:t>
      </w:r>
    </w:p>
    <w:p w14:paraId="3845DC46"/>
    <w:p w14:paraId="4A3E6A00">
      <w:r>
        <w:rPr>
          <w:rFonts w:ascii="微软雅黑" w:hAnsi="微软雅黑" w:eastAsia="微软雅黑"/>
          <w:b/>
        </w:rPr>
        <w:t>功能入口</w:t>
      </w:r>
      <w:r>
        <w:rPr>
          <w:rFonts w:ascii="微软雅黑" w:hAnsi="微软雅黑" w:eastAsia="微软雅黑"/>
        </w:rPr>
        <w:t>：物料需求计划 &gt; 选择需求 &gt; 生成入库单</w:t>
      </w:r>
    </w:p>
    <w:p w14:paraId="7E1F4A85"/>
    <w:p w14:paraId="34F15E11">
      <w:r>
        <w:rPr>
          <w:rFonts w:ascii="微软雅黑" w:hAnsi="微软雅黑" w:eastAsia="微软雅黑"/>
          <w:b/>
        </w:rPr>
        <w:t>业务流程</w:t>
      </w:r>
      <w:r>
        <w:rPr>
          <w:rFonts w:ascii="微软雅黑" w:hAnsi="微软雅黑" w:eastAsia="微软雅黑"/>
        </w:rPr>
        <w:t>：</w:t>
      </w:r>
    </w:p>
    <w:p w14:paraId="652CFE84"/>
    <w:p w14:paraId="2F4B921E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在物料需求列表中选择需要入库的物料</w:t>
      </w:r>
    </w:p>
    <w:p w14:paraId="64DA22B0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点击"一键生成入库单"</w:t>
      </w:r>
    </w:p>
    <w:p w14:paraId="23C6FD2C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系统自动生成入库单草稿，包含物料信息和数量</w:t>
      </w:r>
    </w:p>
    <w:p w14:paraId="3A5E38D8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确认入库单信息，可调整数量</w:t>
      </w:r>
    </w:p>
    <w:p w14:paraId="5CB17385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提交审核</w:t>
      </w:r>
    </w:p>
    <w:p w14:paraId="0D89D034"/>
    <w:p w14:paraId="5660B1E2">
      <w:r>
        <w:rPr>
          <w:rFonts w:ascii="微软雅黑" w:hAnsi="微软雅黑" w:eastAsia="微软雅黑"/>
        </w:rPr>
        <w:t>***</w:t>
      </w:r>
    </w:p>
    <w:p w14:paraId="6D4A6B1A"/>
    <w:p w14:paraId="643D27B9">
      <w:pPr>
        <w:pStyle w:val="7"/>
      </w:pPr>
      <w:r>
        <w:rPr>
          <w:rFonts w:ascii="微软雅黑" w:hAnsi="微软雅黑" w:eastAsia="微软雅黑"/>
          <w:color w:val="95A5A6"/>
          <w:sz w:val="22"/>
        </w:rPr>
        <w:t>2.2.3 登账与库存更新</w:t>
      </w:r>
    </w:p>
    <w:p w14:paraId="12BD3A95"/>
    <w:p w14:paraId="1E1137AA">
      <w:r>
        <w:rPr>
          <w:rFonts w:ascii="微软雅黑" w:hAnsi="微软雅黑" w:eastAsia="微软雅黑"/>
          <w:b/>
        </w:rPr>
        <w:t>功能入口</w:t>
      </w:r>
      <w:r>
        <w:rPr>
          <w:rFonts w:ascii="微软雅黑" w:hAnsi="微软雅黑" w:eastAsia="微软雅黑"/>
        </w:rPr>
        <w:t>：仓库管理 &gt; 入库管理 &gt; 入库登账</w:t>
      </w:r>
    </w:p>
    <w:p w14:paraId="0C3B585F"/>
    <w:p w14:paraId="3F4C3A51">
      <w:r>
        <w:rPr>
          <w:rFonts w:ascii="微软雅黑" w:hAnsi="微软雅黑" w:eastAsia="微软雅黑"/>
          <w:b/>
        </w:rPr>
        <w:t>业务流程</w:t>
      </w:r>
      <w:r>
        <w:rPr>
          <w:rFonts w:ascii="微软雅黑" w:hAnsi="微软雅黑" w:eastAsia="微软雅黑"/>
        </w:rPr>
        <w:t>：</w:t>
      </w:r>
    </w:p>
    <w:p w14:paraId="56ACB0F8"/>
    <w:p w14:paraId="04B1A3BA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选择待登账的入库单</w:t>
      </w:r>
    </w:p>
    <w:p w14:paraId="4C7B41DF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为每个入库项选择具体库位</w:t>
      </w:r>
    </w:p>
    <w:p w14:paraId="5528BA50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确认实收数量</w:t>
      </w:r>
    </w:p>
    <w:p w14:paraId="30F38741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点击"登账"按钮</w:t>
      </w:r>
    </w:p>
    <w:p w14:paraId="3A31AC84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系统更新库存数量，记录库存变动日志</w:t>
      </w:r>
    </w:p>
    <w:p w14:paraId="2B8009C1"/>
    <w:p w14:paraId="5AA990AA">
      <w:r>
        <w:rPr>
          <w:rFonts w:ascii="微软雅黑" w:hAnsi="微软雅黑" w:eastAsia="微软雅黑"/>
          <w:b/>
        </w:rPr>
        <w:t>数据验证规则</w:t>
      </w:r>
      <w:r>
        <w:rPr>
          <w:rFonts w:ascii="微软雅黑" w:hAnsi="微软雅黑" w:eastAsia="微软雅黑"/>
        </w:rPr>
        <w:t>：</w:t>
      </w:r>
    </w:p>
    <w:p w14:paraId="473AA25A"/>
    <w:p w14:paraId="1AFB5BB2">
      <w:pPr>
        <w:pStyle w:val="16"/>
      </w:pPr>
      <w:r>
        <w:rPr>
          <w:rFonts w:ascii="微软雅黑" w:hAnsi="微软雅黑" w:eastAsia="微软雅黑"/>
        </w:rPr>
        <w:t>实收数量不能大于应收数量</w:t>
      </w:r>
    </w:p>
    <w:p w14:paraId="0DCDC6DB">
      <w:pPr>
        <w:pStyle w:val="16"/>
      </w:pPr>
      <w:r>
        <w:rPr>
          <w:rFonts w:ascii="微软雅黑" w:hAnsi="微软雅黑" w:eastAsia="微软雅黑"/>
        </w:rPr>
        <w:t>必须选择库位</w:t>
      </w:r>
    </w:p>
    <w:p w14:paraId="76A0EB2C">
      <w:pPr>
        <w:pStyle w:val="16"/>
      </w:pPr>
      <w:r>
        <w:rPr>
          <w:rFonts w:ascii="微软雅黑" w:hAnsi="微软雅黑" w:eastAsia="微软雅黑"/>
        </w:rPr>
        <w:t>登账后不可撤销（需要反登账权限）</w:t>
      </w:r>
    </w:p>
    <w:p w14:paraId="6A97BB2E"/>
    <w:p w14:paraId="1E8B096C">
      <w:r>
        <w:rPr>
          <w:rFonts w:ascii="微软雅黑" w:hAnsi="微软雅黑" w:eastAsia="微软雅黑"/>
        </w:rPr>
        <w:t>***</w:t>
      </w:r>
    </w:p>
    <w:p w14:paraId="6994259B"/>
    <w:p w14:paraId="34B69DBC">
      <w:pPr>
        <w:pStyle w:val="4"/>
      </w:pPr>
      <w:r>
        <w:rPr>
          <w:rFonts w:ascii="微软雅黑" w:hAnsi="微软雅黑" w:eastAsia="微软雅黑"/>
          <w:color w:val="2980B9"/>
          <w:sz w:val="36"/>
        </w:rPr>
        <w:t>三、仓库管理</w:t>
      </w:r>
    </w:p>
    <w:p w14:paraId="68EACECA"/>
    <w:p w14:paraId="2200781B">
      <w:pPr>
        <w:pStyle w:val="5"/>
      </w:pPr>
      <w:r>
        <w:rPr>
          <w:rFonts w:ascii="微软雅黑" w:hAnsi="微软雅黑" w:eastAsia="微软雅黑"/>
          <w:color w:val="34495E"/>
          <w:sz w:val="28"/>
        </w:rPr>
        <w:t>3.1 库房管理</w:t>
      </w:r>
    </w:p>
    <w:p w14:paraId="16FF8135"/>
    <w:p w14:paraId="4E01E227">
      <w:pPr>
        <w:pStyle w:val="6"/>
      </w:pPr>
      <w:r>
        <w:rPr>
          <w:rFonts w:ascii="微软雅黑" w:hAnsi="微软雅黑" w:eastAsia="微软雅黑"/>
          <w:color w:val="7F8C8D"/>
          <w:sz w:val="24"/>
        </w:rPr>
        <w:t>功能描述</w:t>
      </w:r>
    </w:p>
    <w:p w14:paraId="1E67AFB4"/>
    <w:p w14:paraId="3060DE2E">
      <w:r>
        <w:rPr>
          <w:rFonts w:ascii="微软雅黑" w:hAnsi="微软雅黑" w:eastAsia="微软雅黑"/>
        </w:rPr>
        <w:t>管理仓库和库位信息，提供图形化库房看板实时展示库房使用情况。</w:t>
      </w:r>
    </w:p>
    <w:p w14:paraId="0466958B"/>
    <w:p w14:paraId="2983BE8C">
      <w:pPr>
        <w:pStyle w:val="6"/>
      </w:pPr>
      <w:r>
        <w:rPr>
          <w:rFonts w:ascii="微软雅黑" w:hAnsi="微软雅黑" w:eastAsia="微软雅黑"/>
          <w:color w:val="7F8C8D"/>
          <w:sz w:val="24"/>
        </w:rPr>
        <w:t>设计思路</w:t>
      </w:r>
    </w:p>
    <w:p w14:paraId="08D07CC2"/>
    <w:p w14:paraId="6E0958DD">
      <w:r>
        <w:rPr>
          <w:rFonts w:ascii="微软雅黑" w:hAnsi="微软雅黑" w:eastAsia="微软雅黑"/>
          <w:b/>
        </w:rPr>
        <w:t>架构设计</w:t>
      </w:r>
      <w:r>
        <w:rPr>
          <w:rFonts w:ascii="微软雅黑" w:hAnsi="微软雅黑" w:eastAsia="微软雅黑"/>
        </w:rPr>
        <w:t>：</w:t>
      </w:r>
    </w:p>
    <w:p w14:paraId="25049163"/>
    <w:p w14:paraId="22B61F30">
      <w:pPr>
        <w:pStyle w:val="16"/>
      </w:pPr>
      <w:r>
        <w:rPr>
          <w:rFonts w:ascii="微软雅黑" w:hAnsi="微软雅黑" w:eastAsia="微软雅黑"/>
        </w:rPr>
        <w:t>库房是物理存储空间，包含多个库位</w:t>
      </w:r>
    </w:p>
    <w:p w14:paraId="61074DAC">
      <w:pPr>
        <w:pStyle w:val="16"/>
      </w:pPr>
      <w:r>
        <w:rPr>
          <w:rFonts w:ascii="微软雅黑" w:hAnsi="微软雅黑" w:eastAsia="微软雅黑"/>
        </w:rPr>
        <w:t>库位是库房中的具体存储位置，采用行列矩阵方式组织</w:t>
      </w:r>
    </w:p>
    <w:p w14:paraId="020FF56A">
      <w:pPr>
        <w:pStyle w:val="16"/>
      </w:pPr>
      <w:r>
        <w:rPr>
          <w:rFonts w:ascii="微软雅黑" w:hAnsi="微软雅黑" w:eastAsia="微软雅黑"/>
        </w:rPr>
        <w:t>库房看板通过二维数组展示库位使用情况，支持可视化操作</w:t>
      </w:r>
    </w:p>
    <w:p w14:paraId="342FE4B2">
      <w:pPr>
        <w:pStyle w:val="16"/>
      </w:pPr>
      <w:r>
        <w:rPr>
          <w:rFonts w:ascii="微软雅黑" w:hAnsi="微软雅黑" w:eastAsia="微软雅黑"/>
        </w:rPr>
        <w:t>库房和库位都维护库存数量，库房库存 = 所有库位库存之和</w:t>
      </w:r>
    </w:p>
    <w:p w14:paraId="2F64BB62"/>
    <w:p w14:paraId="5D35F4EB">
      <w:r>
        <w:rPr>
          <w:rFonts w:ascii="微软雅黑" w:hAnsi="微软雅黑" w:eastAsia="微软雅黑"/>
          <w:b/>
        </w:rPr>
        <w:t>库位矩阵设计</w:t>
      </w:r>
      <w:r>
        <w:rPr>
          <w:rFonts w:ascii="微软雅黑" w:hAnsi="微软雅黑" w:eastAsia="微软雅黑"/>
        </w:rPr>
        <w:t>：</w:t>
      </w:r>
    </w:p>
    <w:p w14:paraId="66BD250E"/>
    <w:p w14:paraId="2F83FC6B">
      <w:pPr>
        <w:pStyle w:val="16"/>
      </w:pPr>
      <w:r>
        <w:rPr>
          <w:rFonts w:ascii="微软雅黑" w:hAnsi="微软雅黑" w:eastAsia="微软雅黑"/>
        </w:rPr>
        <w:t>每个库房配置最大行数（rowNo）和列数（colNo）</w:t>
      </w:r>
    </w:p>
    <w:p w14:paraId="31835164">
      <w:pPr>
        <w:pStyle w:val="16"/>
      </w:pPr>
      <w:r>
        <w:rPr>
          <w:rFonts w:ascii="微软雅黑" w:hAnsi="微软雅黑" w:eastAsia="微软雅黑"/>
        </w:rPr>
        <w:t>库位编码规则：库房编号 + 行号 + 列号（如：WH001-R01-C01）</w:t>
      </w:r>
    </w:p>
    <w:p w14:paraId="0DCDEDC8">
      <w:pPr>
        <w:pStyle w:val="16"/>
      </w:pPr>
      <w:r>
        <w:rPr>
          <w:rFonts w:ascii="微软雅黑" w:hAnsi="微软雅黑" w:eastAsia="微软雅黑"/>
        </w:rPr>
        <w:t>使用二维坐标定位库位，便于前端可视化展示</w:t>
      </w:r>
    </w:p>
    <w:p w14:paraId="33A4E2D9"/>
    <w:p w14:paraId="71EFE076">
      <w:r>
        <w:rPr>
          <w:rFonts w:ascii="微软雅黑" w:hAnsi="微软雅黑" w:eastAsia="微软雅黑"/>
          <w:b/>
        </w:rPr>
        <w:t>数据库设计</w:t>
      </w:r>
      <w:r>
        <w:rPr>
          <w:rFonts w:ascii="微软雅黑" w:hAnsi="微软雅黑" w:eastAsia="微软雅黑"/>
        </w:rPr>
        <w:t>：</w:t>
      </w:r>
    </w:p>
    <w:p w14:paraId="5028D90E"/>
    <w:p w14:paraId="7BE42F43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sp_warehouse (仓库表)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id, code, name, type, status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capacity, total_inventory, area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description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└── is_deleted, create_time, update_time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sp_warehouse_location (库位表)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id, code, name, warehouse_id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row_no, col_no, location_type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max_capacity, current_inventory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status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└── is_deleted, create_time, update_time</w:t>
      </w:r>
    </w:p>
    <w:p w14:paraId="26C554F6"/>
    <w:p w14:paraId="799CCF86">
      <w:r>
        <w:rPr>
          <w:rFonts w:ascii="微软雅黑" w:hAnsi="微软雅黑" w:eastAsia="微软雅黑"/>
          <w:b/>
        </w:rPr>
        <w:t>关键业务流程</w:t>
      </w:r>
      <w:r>
        <w:rPr>
          <w:rFonts w:ascii="微软雅黑" w:hAnsi="微软雅黑" w:eastAsia="微软雅黑"/>
        </w:rPr>
        <w:t>：</w:t>
      </w:r>
    </w:p>
    <w:p w14:paraId="29B45701"/>
    <w:p w14:paraId="5B053D00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新增库房时，配置库房的行列数</w:t>
      </w:r>
    </w:p>
    <w:p w14:paraId="52D16315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系统自动生成库位矩阵</w:t>
      </w:r>
    </w:p>
    <w:p w14:paraId="5654F29F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库房看板展示库位使用状态（空/占用/锁定）</w:t>
      </w:r>
    </w:p>
    <w:p w14:paraId="329DDD94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点击库位查看详细信息</w:t>
      </w:r>
    </w:p>
    <w:p w14:paraId="5BC1A32F"/>
    <w:p w14:paraId="3D3E708D">
      <w:pPr>
        <w:pStyle w:val="6"/>
      </w:pPr>
      <w:r>
        <w:rPr>
          <w:rFonts w:ascii="微软雅黑" w:hAnsi="微软雅黑" w:eastAsia="微软雅黑"/>
          <w:color w:val="7F8C8D"/>
          <w:sz w:val="24"/>
        </w:rPr>
        <w:t>核心代码说明</w:t>
      </w:r>
    </w:p>
    <w:p w14:paraId="51677748"/>
    <w:p w14:paraId="3A57BEDC">
      <w:r>
        <w:rPr>
          <w:rFonts w:ascii="微软雅黑" w:hAnsi="微软雅黑" w:eastAsia="微软雅黑"/>
          <w:b/>
        </w:rPr>
        <w:t>库房管理核心代码</w:t>
      </w:r>
      <w:r>
        <w:rPr>
          <w:rFonts w:ascii="微软雅黑" w:hAnsi="微软雅黑" w:eastAsia="微软雅黑"/>
        </w:rPr>
        <w:t>：</w:t>
      </w:r>
    </w:p>
    <w:p w14:paraId="3AF81C92"/>
    <w:p w14:paraId="6CDBCCC9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// SpWarehouseServiceImpl.java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@Service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public class SpWarehouseServiceImpl extends ServiceImpl&lt;SpWarehouseMapper, SpWarehouse&gt;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implements ISpWarehouseService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继承MyBatis Plus的ServiceImpl，提供标准CRUD操作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02C7C05E"/>
    <w:p w14:paraId="31634923">
      <w:r>
        <w:rPr>
          <w:rFonts w:ascii="微软雅黑" w:hAnsi="微软雅黑" w:eastAsia="微软雅黑"/>
          <w:b/>
        </w:rPr>
        <w:t>库房看板数据获取核心代码</w:t>
      </w:r>
      <w:r>
        <w:rPr>
          <w:rFonts w:ascii="微软雅黑" w:hAnsi="微软雅黑" w:eastAsia="微软雅黑"/>
        </w:rPr>
        <w:t>：</w:t>
      </w:r>
    </w:p>
    <w:p w14:paraId="34C9B017"/>
    <w:p w14:paraId="47233717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// SpWarehouseController.java - boardData方法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@GetMapping("/board-data")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@ResponseBody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public Result boardData(String warehouseId)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1. 查询库房下所有库位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List&lt;SpWarehouseLocation&gt; locations = warehouseLocationService.list(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new QueryWrapper&lt;SpWarehouseLocation&gt;()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.eq("warehouse_id", warehouseId)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.eq("is_deleted", "0")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.orderByAsc("row_no", "col_no")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2. 计算最大行列数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int maxRow = 0;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int maxCol = 0;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for (SpWarehouseLocation location : locations)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maxRow = Math.max(maxRow, location.getRowNo());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maxCol = Math.max(maxCol, location.getColNo());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3. 构建返回数据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Map&lt;String, Object&gt; result = new HashMap&lt;&gt;();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result.put("locations", locations);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result.put("maxRow", maxRow);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result.put("maxCol", maxCol);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return Result.success(result);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0B8A315F"/>
    <w:p w14:paraId="46894ECD">
      <w:r>
        <w:rPr>
          <w:rFonts w:ascii="微软雅黑" w:hAnsi="微软雅黑" w:eastAsia="微软雅黑"/>
          <w:b/>
        </w:rPr>
        <w:t>设计要点</w:t>
      </w:r>
      <w:r>
        <w:rPr>
          <w:rFonts w:ascii="微软雅黑" w:hAnsi="微软雅黑" w:eastAsia="微软雅黑"/>
        </w:rPr>
        <w:t>：</w:t>
      </w:r>
    </w:p>
    <w:p w14:paraId="0841A281"/>
    <w:p w14:paraId="6F8CA6D5">
      <w:pPr>
        <w:pStyle w:val="16"/>
      </w:pPr>
      <w:r>
        <w:rPr>
          <w:rFonts w:ascii="微软雅黑" w:hAnsi="微软雅黑" w:eastAsia="微软雅黑"/>
        </w:rPr>
        <w:t>返回库位列表和最大行列数，前端根据行列数绘制网格</w:t>
      </w:r>
    </w:p>
    <w:p w14:paraId="07FC7A4E">
      <w:pPr>
        <w:pStyle w:val="16"/>
      </w:pPr>
      <w:r>
        <w:rPr>
          <w:rFonts w:ascii="微软雅黑" w:hAnsi="微软雅黑" w:eastAsia="微软雅黑"/>
        </w:rPr>
        <w:t>库位按行列排序，便于前端渲染</w:t>
      </w:r>
    </w:p>
    <w:p w14:paraId="69196CE8">
      <w:pPr>
        <w:pStyle w:val="16"/>
      </w:pPr>
      <w:r>
        <w:rPr>
          <w:rFonts w:ascii="微软雅黑" w:hAnsi="微软雅黑" w:eastAsia="微软雅黑"/>
        </w:rPr>
        <w:t>支持前端根据库位状态显示不同颜色（空/占用/锁定）</w:t>
      </w:r>
    </w:p>
    <w:p w14:paraId="6E849ACC"/>
    <w:p w14:paraId="500D85F1">
      <w:r>
        <w:rPr>
          <w:rFonts w:ascii="微软雅黑" w:hAnsi="微软雅黑" w:eastAsia="微软雅黑"/>
          <w:b/>
        </w:rPr>
        <w:t>前端看板渲染逻辑</w:t>
      </w:r>
      <w:r>
        <w:rPr>
          <w:rFonts w:ascii="微软雅黑" w:hAnsi="微软雅黑" w:eastAsia="微软雅黑"/>
        </w:rPr>
        <w:t>（伪代码）：</w:t>
      </w:r>
    </w:p>
    <w:p w14:paraId="6B6A4D5F"/>
    <w:p w14:paraId="03429B93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// 前端使用ECharts或自定义网格渲染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function renderWarehouseBoard(data)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const { locations, maxRow, maxCol } = data;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创建二维数组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const grid = Array(maxRow + 1).fill(null)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.map(() =&gt; Array(maxCol + 1).fill(null));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填充库位数据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locations.forEach(loc =&gt;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grid[loc.rowNo][loc.colNo] =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id: loc.id,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code: loc.code,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status: loc.currentInventory &gt; 0 ? 'occupied' : 'empty',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currentStock: loc.currentInventory,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maxCapacity: loc.maxCapacity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};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渲染网格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grid.forEach((row, rowIndex) =&gt;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row.forEach((cell, colIndex) =&gt;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if (cell)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renderCell(cell, rowIndex, colIndex);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});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23E74D92"/>
    <w:p w14:paraId="04682BFB">
      <w:pPr>
        <w:pStyle w:val="6"/>
      </w:pPr>
      <w:r>
        <w:rPr>
          <w:rFonts w:ascii="微软雅黑" w:hAnsi="微软雅黑" w:eastAsia="微软雅黑"/>
          <w:color w:val="7F8C8D"/>
          <w:sz w:val="24"/>
        </w:rPr>
        <w:t>功能详情</w:t>
      </w:r>
    </w:p>
    <w:p w14:paraId="207E9FDB"/>
    <w:p w14:paraId="73732A0B">
      <w:pPr>
        <w:pStyle w:val="7"/>
      </w:pPr>
      <w:r>
        <w:rPr>
          <w:rFonts w:ascii="微软雅黑" w:hAnsi="微软雅黑" w:eastAsia="微软雅黑"/>
          <w:color w:val="95A5A6"/>
          <w:sz w:val="22"/>
        </w:rPr>
        <w:t>3.1.1 库房新增/编辑/修改</w:t>
      </w:r>
    </w:p>
    <w:p w14:paraId="694929B0"/>
    <w:p w14:paraId="5892EDB5">
      <w:r>
        <w:rPr>
          <w:rFonts w:ascii="微软雅黑" w:hAnsi="微软雅黑" w:eastAsia="微软雅黑"/>
          <w:b/>
        </w:rPr>
        <w:t>功能入口</w:t>
      </w:r>
      <w:r>
        <w:rPr>
          <w:rFonts w:ascii="微软雅黑" w:hAnsi="微软雅黑" w:eastAsia="微软雅黑"/>
        </w:rPr>
        <w:t>：仓库管理 &gt; 库房管理 &gt; 新增</w:t>
      </w:r>
    </w:p>
    <w:p w14:paraId="6E657D87"/>
    <w:p w14:paraId="69CDA030">
      <w:r>
        <w:rPr>
          <w:rFonts w:ascii="微软雅黑" w:hAnsi="微软雅黑" w:eastAsia="微软雅黑"/>
          <w:b/>
        </w:rPr>
        <w:t>业务流程</w:t>
      </w:r>
      <w:r>
        <w:rPr>
          <w:rFonts w:ascii="微软雅黑" w:hAnsi="微软雅黑" w:eastAsia="微软雅黑"/>
        </w:rPr>
        <w:t>：</w:t>
      </w:r>
    </w:p>
    <w:p w14:paraId="5543075A"/>
    <w:p w14:paraId="0AC3BEB2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仓库管理员点击新增库房</w:t>
      </w:r>
    </w:p>
    <w:p w14:paraId="342C122F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填写库房基本信息（库房名称、库房代码、库房类型、容量、面积等）</w:t>
      </w:r>
    </w:p>
    <w:p w14:paraId="1D0D59F5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配置库位信息（行数、列数、命名规则）</w:t>
      </w:r>
    </w:p>
    <w:p w14:paraId="732F1701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系统自动生成库位</w:t>
      </w:r>
    </w:p>
    <w:p w14:paraId="02C46BCE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提交保存</w:t>
      </w:r>
    </w:p>
    <w:p w14:paraId="57522171"/>
    <w:p w14:paraId="0F63C4E0">
      <w:r>
        <w:rPr>
          <w:rFonts w:ascii="微软雅黑" w:hAnsi="微软雅黑" w:eastAsia="微软雅黑"/>
          <w:b/>
        </w:rPr>
        <w:t>库房类型</w:t>
      </w:r>
      <w:r>
        <w:rPr>
          <w:rFonts w:ascii="微软雅黑" w:hAnsi="微软雅黑" w:eastAsia="微软雅黑"/>
        </w:rPr>
        <w:t>：</w:t>
      </w:r>
    </w:p>
    <w:p w14:paraId="0F0ED7FF"/>
    <w:p w14:paraId="7CB62CCB">
      <w:pPr>
        <w:pStyle w:val="16"/>
      </w:pPr>
      <w:r>
        <w:rPr>
          <w:rFonts w:ascii="微软雅黑" w:hAnsi="微软雅黑" w:eastAsia="微软雅黑"/>
        </w:rPr>
        <w:t>原材料库</w:t>
      </w:r>
    </w:p>
    <w:p w14:paraId="247E5BD0">
      <w:pPr>
        <w:pStyle w:val="16"/>
      </w:pPr>
      <w:r>
        <w:rPr>
          <w:rFonts w:ascii="微软雅黑" w:hAnsi="微软雅黑" w:eastAsia="微软雅黑"/>
        </w:rPr>
        <w:t>半成品库</w:t>
      </w:r>
    </w:p>
    <w:p w14:paraId="65D2C2AB">
      <w:pPr>
        <w:pStyle w:val="16"/>
      </w:pPr>
      <w:r>
        <w:rPr>
          <w:rFonts w:ascii="微软雅黑" w:hAnsi="微软雅黑" w:eastAsia="微软雅黑"/>
        </w:rPr>
        <w:t>成品库</w:t>
      </w:r>
    </w:p>
    <w:p w14:paraId="1D2D40DC">
      <w:pPr>
        <w:pStyle w:val="16"/>
      </w:pPr>
      <w:r>
        <w:rPr>
          <w:rFonts w:ascii="微软雅黑" w:hAnsi="微软雅黑" w:eastAsia="微软雅黑"/>
        </w:rPr>
        <w:t>辅料库</w:t>
      </w:r>
    </w:p>
    <w:p w14:paraId="655AD03A">
      <w:pPr>
        <w:pStyle w:val="16"/>
      </w:pPr>
      <w:r>
        <w:rPr>
          <w:rFonts w:ascii="微软雅黑" w:hAnsi="微软雅黑" w:eastAsia="微软雅黑"/>
        </w:rPr>
        <w:t>备件库</w:t>
      </w:r>
    </w:p>
    <w:p w14:paraId="3DC962E7"/>
    <w:p w14:paraId="4B102AFC">
      <w:r>
        <w:rPr>
          <w:rFonts w:ascii="微软雅黑" w:hAnsi="微软雅黑" w:eastAsia="微软雅黑"/>
          <w:b/>
        </w:rPr>
        <w:t>API接口</w:t>
      </w:r>
      <w:r>
        <w:rPr>
          <w:rFonts w:ascii="微软雅黑" w:hAnsi="微软雅黑" w:eastAsia="微软雅黑"/>
        </w:rPr>
        <w:t>：</w:t>
      </w:r>
    </w:p>
    <w:p w14:paraId="25DBEA6A"/>
    <w:p w14:paraId="054949B8">
      <w:r>
        <w:rPr>
          <w:rFonts w:ascii="微软雅黑" w:hAnsi="微软雅黑" w:eastAsia="微软雅黑"/>
        </w:rPr>
        <w:t>| 接口名称      | 请求路径                                        | 请求方法 | 说明         |</w:t>
      </w:r>
    </w:p>
    <w:p w14:paraId="65B7F204">
      <w:r>
        <w:rPr>
          <w:rFonts w:ascii="微软雅黑" w:hAnsi="微软雅黑" w:eastAsia="微软雅黑"/>
        </w:rPr>
        <w:t>| --------- | ------------------------------------------- | ---- | ---------- |</w:t>
      </w:r>
    </w:p>
    <w:p w14:paraId="49AC18BD">
      <w:r>
        <w:rPr>
          <w:rFonts w:ascii="微软雅黑" w:hAnsi="微软雅黑" w:eastAsia="微软雅黑"/>
        </w:rPr>
        <w:t>| 库房列表分页查询  | /warehouse/warehouse/page                   | POST | 分页查询库房列表   |</w:t>
      </w:r>
    </w:p>
    <w:p w14:paraId="7E9B1B1E">
      <w:r>
        <w:rPr>
          <w:rFonts w:ascii="微软雅黑" w:hAnsi="微软雅黑" w:eastAsia="微软雅黑"/>
        </w:rPr>
        <w:t>| 新增/编辑库房页面 | /warehouse/warehouse/add-or-update-ui       | GET  | 获取库房编辑页面   |</w:t>
      </w:r>
    </w:p>
    <w:p w14:paraId="4870F2F2">
      <w:r>
        <w:rPr>
          <w:rFonts w:ascii="微软雅黑" w:hAnsi="微软雅黑" w:eastAsia="微软雅黑"/>
        </w:rPr>
        <w:t>| 保存库房信息    | /warehouse/warehouse/add-or-update          | POST | 保存库房信息     |</w:t>
      </w:r>
    </w:p>
    <w:p w14:paraId="47587ECD">
      <w:r>
        <w:rPr>
          <w:rFonts w:ascii="微软雅黑" w:hAnsi="微软雅黑" w:eastAsia="微软雅黑"/>
        </w:rPr>
        <w:t>| 删除库房      | /warehouse/warehouse/delete                 | POST | 删除库房（逻辑删除） |</w:t>
      </w:r>
    </w:p>
    <w:p w14:paraId="5CF198F9">
      <w:r>
        <w:rPr>
          <w:rFonts w:ascii="微软雅黑" w:hAnsi="微软雅黑" w:eastAsia="微软雅黑"/>
        </w:rPr>
        <w:t>| 库位列表查询    | /warehouse/warehouse/location/page          | POST | 查询库位列表     |</w:t>
      </w:r>
    </w:p>
    <w:p w14:paraId="138A1E4E">
      <w:r>
        <w:rPr>
          <w:rFonts w:ascii="微软雅黑" w:hAnsi="微软雅黑" w:eastAsia="微软雅黑"/>
        </w:rPr>
        <w:t>| 保存库位      | /warehouse/warehouse/location/add-or-update | POST | 保存库位信息     |</w:t>
      </w:r>
    </w:p>
    <w:p w14:paraId="52A28BB2">
      <w:r>
        <w:rPr>
          <w:rFonts w:ascii="微软雅黑" w:hAnsi="微软雅黑" w:eastAsia="微软雅黑"/>
        </w:rPr>
        <w:t>| 删除库位      | /warehouse/warehouse/location/delete        | POST | 删除库位       |</w:t>
      </w:r>
    </w:p>
    <w:p w14:paraId="2B76287D"/>
    <w:p w14:paraId="6D869B11">
      <w:r>
        <w:rPr>
          <w:rFonts w:ascii="微软雅黑" w:hAnsi="微软雅黑" w:eastAsia="微软雅黑"/>
          <w:b/>
        </w:rPr>
        <w:t>库房分页查询接口</w:t>
      </w:r>
      <w:r>
        <w:rPr>
          <w:rFonts w:ascii="微软雅黑" w:hAnsi="微软雅黑" w:eastAsia="微软雅黑"/>
        </w:rPr>
        <w:t>：</w:t>
      </w:r>
    </w:p>
    <w:p w14:paraId="57270B98"/>
    <w:p w14:paraId="55A07A8C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POST /warehouse/warehouse/page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请求参数：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"nameLike": "原材料",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"codeLike": "WH",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"typeLike": "raw",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"current": 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"size": 10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响应数据：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"records": [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"id": "1",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"code": "WH001",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"name": "原材料一号库",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"type": "raw",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"status": "0",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"capacity": 5000,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"usedCapacity": 3200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],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"total": 10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4BEBA563"/>
    <w:p w14:paraId="0F700E23">
      <w:r>
        <w:rPr>
          <w:rFonts w:ascii="微软雅黑" w:hAnsi="微软雅黑" w:eastAsia="微软雅黑"/>
          <w:b/>
        </w:rPr>
        <w:t>保存库房接口</w:t>
      </w:r>
      <w:r>
        <w:rPr>
          <w:rFonts w:ascii="微软雅黑" w:hAnsi="微软雅黑" w:eastAsia="微软雅黑"/>
        </w:rPr>
        <w:t>：</w:t>
      </w:r>
    </w:p>
    <w:p w14:paraId="75553ABF"/>
    <w:p w14:paraId="22085C27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POST /warehouse/warehouse/add-or-update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请求参数：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"id": "1",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"WH001",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"name": "原材料一号库",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"type": "raw",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"status": "0",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"capacity": 5000,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"area": 200,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"description": "存储钢材、塑料等原材料"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6F77296E"/>
    <w:p w14:paraId="6A098B86">
      <w:r>
        <w:rPr>
          <w:rFonts w:ascii="微软雅黑" w:hAnsi="微软雅黑" w:eastAsia="微软雅黑"/>
        </w:rPr>
        <w:t>***</w:t>
      </w:r>
    </w:p>
    <w:p w14:paraId="660050FF"/>
    <w:p w14:paraId="76C0E36B">
      <w:pPr>
        <w:pStyle w:val="7"/>
      </w:pPr>
      <w:r>
        <w:rPr>
          <w:rFonts w:ascii="微软雅黑" w:hAnsi="微软雅黑" w:eastAsia="微软雅黑"/>
          <w:color w:val="95A5A6"/>
          <w:sz w:val="22"/>
        </w:rPr>
        <w:t>3.1.2 库房看板</w:t>
      </w:r>
    </w:p>
    <w:p w14:paraId="1F440EAA"/>
    <w:p w14:paraId="26172E57">
      <w:r>
        <w:rPr>
          <w:rFonts w:ascii="微软雅黑" w:hAnsi="微软雅黑" w:eastAsia="微软雅黑"/>
          <w:b/>
        </w:rPr>
        <w:t>功能入口</w:t>
      </w:r>
      <w:r>
        <w:rPr>
          <w:rFonts w:ascii="微软雅黑" w:hAnsi="微软雅黑" w:eastAsia="微软雅黑"/>
        </w:rPr>
        <w:t>：仓库管理 &gt; 库房看板</w:t>
      </w:r>
    </w:p>
    <w:p w14:paraId="78759FEB"/>
    <w:p w14:paraId="065EE176">
      <w:r>
        <w:rPr>
          <w:rFonts w:ascii="微软雅黑" w:hAnsi="微软雅黑" w:eastAsia="微软雅黑"/>
          <w:b/>
        </w:rPr>
        <w:t>展示内容</w:t>
      </w:r>
      <w:r>
        <w:rPr>
          <w:rFonts w:ascii="微软雅黑" w:hAnsi="微软雅黑" w:eastAsia="微软雅黑"/>
        </w:rPr>
        <w:t>：</w:t>
      </w:r>
    </w:p>
    <w:p w14:paraId="02F8EF8F"/>
    <w:p w14:paraId="2FB4C448">
      <w:pPr>
        <w:pStyle w:val="16"/>
      </w:pPr>
      <w:r>
        <w:rPr>
          <w:rFonts w:ascii="微软雅黑" w:hAnsi="微软雅黑" w:eastAsia="微软雅黑"/>
        </w:rPr>
        <w:t>库房整体占用率（饼图/仪表盘）</w:t>
      </w:r>
    </w:p>
    <w:p w14:paraId="7A9BC11E">
      <w:pPr>
        <w:pStyle w:val="16"/>
      </w:pPr>
      <w:r>
        <w:rPr>
          <w:rFonts w:ascii="微软雅黑" w:hAnsi="微软雅黑" w:eastAsia="微软雅黑"/>
        </w:rPr>
        <w:t>各库位使用状态（热力图/平面图）</w:t>
      </w:r>
    </w:p>
    <w:p w14:paraId="6F74FA9B">
      <w:pPr>
        <w:pStyle w:val="16"/>
      </w:pPr>
      <w:r>
        <w:rPr>
          <w:rFonts w:ascii="微软雅黑" w:hAnsi="微软雅黑" w:eastAsia="微软雅黑"/>
        </w:rPr>
        <w:t>库位利用率排行</w:t>
      </w:r>
    </w:p>
    <w:p w14:paraId="4F8C7DEB">
      <w:pPr>
        <w:pStyle w:val="16"/>
      </w:pPr>
      <w:r>
        <w:rPr>
          <w:rFonts w:ascii="微软雅黑" w:hAnsi="微软雅黑" w:eastAsia="微软雅黑"/>
        </w:rPr>
        <w:t>实时库存统计（按物料分类）</w:t>
      </w:r>
    </w:p>
    <w:p w14:paraId="5F9960F1"/>
    <w:p w14:paraId="68A947C5">
      <w:r>
        <w:rPr>
          <w:rFonts w:ascii="微软雅黑" w:hAnsi="微软雅黑" w:eastAsia="微软雅黑"/>
          <w:b/>
        </w:rPr>
        <w:t>交互功能</w:t>
      </w:r>
      <w:r>
        <w:rPr>
          <w:rFonts w:ascii="微软雅黑" w:hAnsi="微软雅黑" w:eastAsia="微软雅黑"/>
        </w:rPr>
        <w:t>：</w:t>
      </w:r>
    </w:p>
    <w:p w14:paraId="4FB75E6F"/>
    <w:p w14:paraId="0F9547AB">
      <w:pPr>
        <w:pStyle w:val="16"/>
      </w:pPr>
      <w:r>
        <w:rPr>
          <w:rFonts w:ascii="微软雅黑" w:hAnsi="微软雅黑" w:eastAsia="微软雅黑"/>
        </w:rPr>
        <w:t>点击库位查看该库位的物料详情</w:t>
      </w:r>
    </w:p>
    <w:p w14:paraId="6FA35DAA">
      <w:pPr>
        <w:pStyle w:val="16"/>
      </w:pPr>
      <w:r>
        <w:rPr>
          <w:rFonts w:ascii="微软雅黑" w:hAnsi="微软雅黑" w:eastAsia="微软雅黑"/>
        </w:rPr>
        <w:t>支持按物料类型筛选查看</w:t>
      </w:r>
    </w:p>
    <w:p w14:paraId="24AA7859">
      <w:pPr>
        <w:pStyle w:val="16"/>
      </w:pPr>
      <w:r>
        <w:rPr>
          <w:rFonts w:ascii="微软雅黑" w:hAnsi="微软雅黑" w:eastAsia="微软雅黑"/>
        </w:rPr>
        <w:t>支持缩放和平移操作</w:t>
      </w:r>
    </w:p>
    <w:p w14:paraId="6522019A">
      <w:pPr>
        <w:pStyle w:val="16"/>
      </w:pPr>
      <w:r>
        <w:rPr>
          <w:rFonts w:ascii="微软雅黑" w:hAnsi="微软雅黑" w:eastAsia="微软雅黑"/>
        </w:rPr>
        <w:t>支持导出看板数据</w:t>
      </w:r>
    </w:p>
    <w:p w14:paraId="18CFC2C3"/>
    <w:p w14:paraId="25D081BD">
      <w:r>
        <w:rPr>
          <w:rFonts w:ascii="微软雅黑" w:hAnsi="微软雅黑" w:eastAsia="微软雅黑"/>
          <w:b/>
        </w:rPr>
        <w:t>API接口</w:t>
      </w:r>
      <w:r>
        <w:rPr>
          <w:rFonts w:ascii="微软雅黑" w:hAnsi="微软雅黑" w:eastAsia="微软雅黑"/>
        </w:rPr>
        <w:t>：</w:t>
      </w:r>
    </w:p>
    <w:p w14:paraId="0113148B"/>
    <w:p w14:paraId="716661C7">
      <w:r>
        <w:rPr>
          <w:rFonts w:ascii="微软雅黑" w:hAnsi="微软雅黑" w:eastAsia="微软雅黑"/>
        </w:rPr>
        <w:t>| 接口名称 | 请求路径                            | 请求方法 | 说明       |</w:t>
      </w:r>
    </w:p>
    <w:p w14:paraId="44C61AB2">
      <w:r>
        <w:rPr>
          <w:rFonts w:ascii="微软雅黑" w:hAnsi="微软雅黑" w:eastAsia="微软雅黑"/>
        </w:rPr>
        <w:t>| ---- | ------------------------------- | ---- | -------- |</w:t>
      </w:r>
    </w:p>
    <w:p w14:paraId="0133E94C">
      <w:r>
        <w:rPr>
          <w:rFonts w:ascii="微软雅黑" w:hAnsi="微软雅黑" w:eastAsia="微软雅黑"/>
        </w:rPr>
        <w:t>| 看板页面 | /warehouse/warehouse/board-ui   | GET  | 看板页面入口   |</w:t>
      </w:r>
    </w:p>
    <w:p w14:paraId="0901D89C">
      <w:r>
        <w:rPr>
          <w:rFonts w:ascii="微软雅黑" w:hAnsi="微软雅黑" w:eastAsia="微软雅黑"/>
        </w:rPr>
        <w:t>| 看板数据 | /warehouse/warehouse/board-data | GET  | 获取库房看板数据 |</w:t>
      </w:r>
    </w:p>
    <w:p w14:paraId="0E479B87"/>
    <w:p w14:paraId="3387A7FA">
      <w:r>
        <w:rPr>
          <w:rFonts w:ascii="微软雅黑" w:hAnsi="微软雅黑" w:eastAsia="微软雅黑"/>
          <w:b/>
        </w:rPr>
        <w:t>获取看板数据接口</w:t>
      </w:r>
      <w:r>
        <w:rPr>
          <w:rFonts w:ascii="微软雅黑" w:hAnsi="微软雅黑" w:eastAsia="微软雅黑"/>
        </w:rPr>
        <w:t>：</w:t>
      </w:r>
    </w:p>
    <w:p w14:paraId="3B1A7216"/>
    <w:p w14:paraId="3D652340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GET /warehouse/warehouse/board-data?warehouseId=1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响应数据：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200,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"message": "success",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"locations": [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"id": "1",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"code": "LOC001",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"warehouseId": "1",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"rowNo": 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"colNo": 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"status": "occupied",  // empty-空，occupied-占用，locked-锁定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"currentMaterialId": "1",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"currentMaterialName": "M8不锈钢螺丝",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"currentStock": 500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],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"maxRow": 5,     // 最大行数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"maxCol": 8      // 最大列数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6726B886"/>
    <w:p w14:paraId="5ABC0B36">
      <w:r>
        <w:rPr>
          <w:rFonts w:ascii="微软雅黑" w:hAnsi="微软雅黑" w:eastAsia="微软雅黑"/>
        </w:rPr>
        <w:t>***</w:t>
      </w:r>
    </w:p>
    <w:p w14:paraId="57F3C962"/>
    <w:p w14:paraId="0970D183">
      <w:pPr>
        <w:pStyle w:val="4"/>
      </w:pPr>
      <w:r>
        <w:rPr>
          <w:rFonts w:ascii="微软雅黑" w:hAnsi="微软雅黑" w:eastAsia="微软雅黑"/>
          <w:color w:val="2980B9"/>
          <w:sz w:val="36"/>
        </w:rPr>
        <w:t>四、产品数据中心</w:t>
      </w:r>
    </w:p>
    <w:p w14:paraId="16988AE9"/>
    <w:p w14:paraId="5C324C0C">
      <w:pPr>
        <w:pStyle w:val="5"/>
      </w:pPr>
      <w:r>
        <w:rPr>
          <w:rFonts w:ascii="微软雅黑" w:hAnsi="微软雅黑" w:eastAsia="微软雅黑"/>
          <w:color w:val="34495E"/>
          <w:sz w:val="28"/>
        </w:rPr>
        <w:t>4.1 BOM与组件数据管理</w:t>
      </w:r>
    </w:p>
    <w:p w14:paraId="6F2286A0"/>
    <w:p w14:paraId="5DA77160">
      <w:pPr>
        <w:pStyle w:val="6"/>
      </w:pPr>
      <w:r>
        <w:rPr>
          <w:rFonts w:ascii="微软雅黑" w:hAnsi="微软雅黑" w:eastAsia="微软雅黑"/>
          <w:color w:val="7F8C8D"/>
          <w:sz w:val="24"/>
        </w:rPr>
        <w:t>功能描述</w:t>
      </w:r>
    </w:p>
    <w:p w14:paraId="69F573AB"/>
    <w:p w14:paraId="15B2B352">
      <w:r>
        <w:rPr>
          <w:rFonts w:ascii="微软雅黑" w:hAnsi="微软雅黑" w:eastAsia="微软雅黑"/>
        </w:rPr>
        <w:t>管理零部件信息，创建和维护BOM（物料清单）结构，支持多层级BOM管理。</w:t>
      </w:r>
    </w:p>
    <w:p w14:paraId="380A1FF6"/>
    <w:p w14:paraId="2B0E63A9">
      <w:pPr>
        <w:pStyle w:val="6"/>
      </w:pPr>
      <w:r>
        <w:rPr>
          <w:rFonts w:ascii="微软雅黑" w:hAnsi="微软雅黑" w:eastAsia="微软雅黑"/>
          <w:color w:val="7F8C8D"/>
          <w:sz w:val="24"/>
        </w:rPr>
        <w:t>设计思路</w:t>
      </w:r>
    </w:p>
    <w:p w14:paraId="11F8A1DA"/>
    <w:p w14:paraId="1D9BCB8A">
      <w:r>
        <w:rPr>
          <w:rFonts w:ascii="微软雅黑" w:hAnsi="微软雅黑" w:eastAsia="微软雅黑"/>
          <w:b/>
        </w:rPr>
        <w:t>架构设计</w:t>
      </w:r>
      <w:r>
        <w:rPr>
          <w:rFonts w:ascii="微软雅黑" w:hAnsi="微软雅黑" w:eastAsia="微软雅黑"/>
        </w:rPr>
        <w:t>：</w:t>
      </w:r>
    </w:p>
    <w:p w14:paraId="4ECD1774"/>
    <w:p w14:paraId="3DA4D7E2">
      <w:pPr>
        <w:pStyle w:val="16"/>
      </w:pPr>
      <w:r>
        <w:rPr>
          <w:rFonts w:ascii="微软雅黑" w:hAnsi="微软雅黑" w:eastAsia="微软雅黑"/>
        </w:rPr>
        <w:t>BOM采用树形结构设计，支持多层级展开</w:t>
      </w:r>
    </w:p>
    <w:p w14:paraId="1C554339">
      <w:pPr>
        <w:pStyle w:val="16"/>
      </w:pPr>
      <w:r>
        <w:rPr>
          <w:rFonts w:ascii="微软雅黑" w:hAnsi="微软雅黑" w:eastAsia="微软雅黑"/>
        </w:rPr>
        <w:t>BOM主表存储BOM基本信息，BOM明细表存储树形结构</w:t>
      </w:r>
    </w:p>
    <w:p w14:paraId="619835F7">
      <w:pPr>
        <w:pStyle w:val="16"/>
      </w:pPr>
      <w:r>
        <w:rPr>
          <w:rFonts w:ascii="微软雅黑" w:hAnsi="微软雅黑" w:eastAsia="微软雅黑"/>
        </w:rPr>
        <w:t>通过</w:t>
      </w:r>
      <w:r>
        <w:rPr>
          <w:rFonts w:ascii="Consolas" w:hAnsi="Consolas"/>
          <w:color w:val="E74C3C"/>
          <w:sz w:val="20"/>
        </w:rPr>
        <w:t>parent_item_id</w:t>
      </w:r>
      <w:r>
        <w:rPr>
          <w:rFonts w:ascii="微软雅黑" w:hAnsi="微软雅黑" w:eastAsia="微软雅黑"/>
        </w:rPr>
        <w:t>字段建立父子关系，形成树形结构</w:t>
      </w:r>
    </w:p>
    <w:p w14:paraId="2809B50A">
      <w:pPr>
        <w:pStyle w:val="16"/>
      </w:pPr>
      <w:r>
        <w:rPr>
          <w:rFonts w:ascii="Consolas" w:hAnsi="Consolas"/>
          <w:color w:val="E74C3C"/>
          <w:sz w:val="20"/>
        </w:rPr>
        <w:t>level_no</w:t>
      </w:r>
      <w:r>
        <w:rPr>
          <w:rFonts w:ascii="微软雅黑" w:hAnsi="微软雅黑" w:eastAsia="微软雅黑"/>
        </w:rPr>
        <w:t>字段记录层级深度，便于查询和展示</w:t>
      </w:r>
    </w:p>
    <w:p w14:paraId="7D834BDD">
      <w:pPr>
        <w:pStyle w:val="16"/>
      </w:pPr>
      <w:r>
        <w:rPr>
          <w:rFonts w:ascii="微软雅黑" w:hAnsi="微软雅黑" w:eastAsia="微软雅黑"/>
        </w:rPr>
        <w:t>BOM状态管理：草稿→审核中→已发布（锁定）</w:t>
      </w:r>
    </w:p>
    <w:p w14:paraId="274D1E2D"/>
    <w:p w14:paraId="0DB279C1">
      <w:r>
        <w:rPr>
          <w:rFonts w:ascii="微软雅黑" w:hAnsi="微软雅黑" w:eastAsia="微软雅黑"/>
          <w:b/>
        </w:rPr>
        <w:t>树形结构设计</w:t>
      </w:r>
      <w:r>
        <w:rPr>
          <w:rFonts w:ascii="微软雅黑" w:hAnsi="微软雅黑" w:eastAsia="微软雅黑"/>
        </w:rPr>
        <w:t>：</w:t>
      </w:r>
    </w:p>
    <w:p w14:paraId="740989BF"/>
    <w:p w14:paraId="24FA6C3D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BOM树示例：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PROD001 (levelNo=1, parentItemId=null)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├── ASSY001 (levelNo=2, parentItemId=PROD001的ID)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├── MAT001 (levelNo=3, parentItemId=ASSY001的ID)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└── MAT002 (levelNo=3, parentItemId=ASSY001的ID)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└── ASSY002 (levelNo=2, parentItemId=PROD001的ID)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└── MAT003 (levelNo=3, parentItemId=ASSY002的ID)</w:t>
      </w:r>
    </w:p>
    <w:p w14:paraId="2AFE33D8"/>
    <w:p w14:paraId="569EF0FD">
      <w:r>
        <w:rPr>
          <w:rFonts w:ascii="微软雅黑" w:hAnsi="微软雅黑" w:eastAsia="微软雅黑"/>
          <w:b/>
        </w:rPr>
        <w:t>数据库设计</w:t>
      </w:r>
      <w:r>
        <w:rPr>
          <w:rFonts w:ascii="微软雅黑" w:hAnsi="微软雅黑" w:eastAsia="微软雅黑"/>
        </w:rPr>
        <w:t>：</w:t>
      </w:r>
    </w:p>
    <w:p w14:paraId="305CCFD4"/>
    <w:p w14:paraId="1882CBDE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sp_product_bom (产品BOM表)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id, bom_code, bom_name, bom_type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product_part_code, product_part_name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version, state, description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└── is_deleted, create_time, update_time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sp_product_bom_item (BOM明细表)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id, bom_id, parent_item_id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level_no, line_no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part_code, part_name, part_type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qty, unit, loss_rate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└── is_deleted, create_time</w:t>
      </w:r>
    </w:p>
    <w:p w14:paraId="0AC828DD"/>
    <w:p w14:paraId="11AA2FF9">
      <w:r>
        <w:rPr>
          <w:rFonts w:ascii="微软雅黑" w:hAnsi="微软雅黑" w:eastAsia="微软雅黑"/>
          <w:b/>
        </w:rPr>
        <w:t>关键业务流程</w:t>
      </w:r>
      <w:r>
        <w:rPr>
          <w:rFonts w:ascii="微软雅黑" w:hAnsi="微软雅黑" w:eastAsia="微软雅黑"/>
        </w:rPr>
        <w:t>：</w:t>
      </w:r>
    </w:p>
    <w:p w14:paraId="05AE68B2"/>
    <w:p w14:paraId="29F6B648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创建BOM主表，选择顶层产品</w:t>
      </w:r>
    </w:p>
    <w:p w14:paraId="0EFE2A4E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逐层添加BOM明细，建立父子关系</w:t>
      </w:r>
    </w:p>
    <w:p w14:paraId="6841E451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支持拖拽调整层级结构</w:t>
      </w:r>
    </w:p>
    <w:p w14:paraId="7296A64F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提交审核，审核通过后锁定BOM</w:t>
      </w:r>
    </w:p>
    <w:p w14:paraId="62FF146B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锁定后的BOM才能用于生产订单</w:t>
      </w:r>
    </w:p>
    <w:p w14:paraId="07783DA1"/>
    <w:p w14:paraId="0B3FFA7E">
      <w:pPr>
        <w:pStyle w:val="6"/>
      </w:pPr>
      <w:r>
        <w:rPr>
          <w:rFonts w:ascii="微软雅黑" w:hAnsi="微软雅黑" w:eastAsia="微软雅黑"/>
          <w:color w:val="7F8C8D"/>
          <w:sz w:val="24"/>
        </w:rPr>
        <w:t>核心代码说明</w:t>
      </w:r>
    </w:p>
    <w:p w14:paraId="623A86E4"/>
    <w:p w14:paraId="4524BD71">
      <w:r>
        <w:rPr>
          <w:rFonts w:ascii="微软雅黑" w:hAnsi="微软雅黑" w:eastAsia="微软雅黑"/>
          <w:b/>
        </w:rPr>
        <w:t>BOM明细保存核心代码</w:t>
      </w:r>
      <w:r>
        <w:rPr>
          <w:rFonts w:ascii="微软雅黑" w:hAnsi="微软雅黑" w:eastAsia="微软雅黑"/>
        </w:rPr>
        <w:t>：</w:t>
      </w:r>
    </w:p>
    <w:p w14:paraId="294D5DC8"/>
    <w:p w14:paraId="26E9EC04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// SpProductBomItemServiceImpl.java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@Service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public class SpProductBomItemServiceImpl extends ServiceImpl&lt;SpProductBomItemMapper, SpProductBomItem&gt;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implements ISpProductBomItemService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继承MyBatis Plus的ServiceImpl，提供标准CRUD操作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7AE57406"/>
    <w:p w14:paraId="1EC85832">
      <w:r>
        <w:rPr>
          <w:rFonts w:ascii="微软雅黑" w:hAnsi="微软雅黑" w:eastAsia="微软雅黑"/>
          <w:b/>
        </w:rPr>
        <w:t>BOM树形结构查询核心代码</w:t>
      </w:r>
      <w:r>
        <w:rPr>
          <w:rFonts w:ascii="微软雅黑" w:hAnsi="微软雅黑" w:eastAsia="微软雅黑"/>
        </w:rPr>
        <w:t>：</w:t>
      </w:r>
    </w:p>
    <w:p w14:paraId="6AB60A80"/>
    <w:p w14:paraId="344E5C7A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// SpProductBomController.java - 获取BOM明细树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@GetMapping("/item/tree")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@ResponseBody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public Result getBomTree(String bomId)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1. 查询BOM下所有明细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List&lt;SpProductBomItem&gt; items = bomItemService.list(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new QueryWrapper&lt;SpProductBomItem&gt;()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.eq("bom_id", bomId)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.eq("is_deleted", "0")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.orderByAsc("level_no", "line_no")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2. 构建树形结构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List&lt;TreeNode&gt; tree = buildTree(items);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return Result.success(tree);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// 构建树形结构的辅助方法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private List&lt;TreeNode&gt; buildTree(List&lt;SpProductBomItem&gt; items)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Map&lt;String, TreeNode&gt; nodeMap = new HashMap&lt;&gt;();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List&lt;TreeNode&gt; roots = new ArrayList&lt;&gt;();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创建所有节点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for (SpProductBomItem item : items)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TreeNode node = new TreeNode(item);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nodeMap.put(item.getId(), node);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建立父子关系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for (SpProductBomItem item : items)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TreeNode node = nodeMap.get(item.getId());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if (item.getParentItemId() == null)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// 根节点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roots.add(node);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} else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// 子节点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TreeNode parent = nodeMap.get(item.getParentItemId());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if (parent != null)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parent.getChildren().add(node);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return roots;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186F9CF5"/>
    <w:p w14:paraId="15601A2C">
      <w:r>
        <w:rPr>
          <w:rFonts w:ascii="微软雅黑" w:hAnsi="微软雅黑" w:eastAsia="微软雅黑"/>
          <w:b/>
        </w:rPr>
        <w:t>设计要点</w:t>
      </w:r>
      <w:r>
        <w:rPr>
          <w:rFonts w:ascii="微软雅黑" w:hAnsi="微软雅黑" w:eastAsia="微软雅黑"/>
        </w:rPr>
        <w:t>：</w:t>
      </w:r>
    </w:p>
    <w:p w14:paraId="7EBE869B"/>
    <w:p w14:paraId="082366A7">
      <w:pPr>
        <w:pStyle w:val="16"/>
      </w:pPr>
      <w:r>
        <w:rPr>
          <w:rFonts w:ascii="微软雅黑" w:hAnsi="微软雅黑" w:eastAsia="微软雅黑"/>
        </w:rPr>
        <w:t>使用Map缓存所有节点，避免重复查询</w:t>
      </w:r>
    </w:p>
    <w:p w14:paraId="160D85BF">
      <w:pPr>
        <w:pStyle w:val="16"/>
      </w:pPr>
      <w:r>
        <w:rPr>
          <w:rFonts w:ascii="微软雅黑" w:hAnsi="微软雅黑" w:eastAsia="微软雅黑"/>
        </w:rPr>
        <w:t>通过</w:t>
      </w:r>
      <w:r>
        <w:rPr>
          <w:rFonts w:ascii="Consolas" w:hAnsi="Consolas"/>
          <w:color w:val="E74C3C"/>
          <w:sz w:val="20"/>
        </w:rPr>
        <w:t>parent_item_id</w:t>
      </w:r>
      <w:r>
        <w:rPr>
          <w:rFonts w:ascii="微软雅黑" w:hAnsi="微软雅黑" w:eastAsia="微软雅黑"/>
        </w:rPr>
        <w:t>建立父子关系</w:t>
      </w:r>
    </w:p>
    <w:p w14:paraId="618E6CD4">
      <w:pPr>
        <w:pStyle w:val="16"/>
      </w:pPr>
      <w:r>
        <w:rPr>
          <w:rFonts w:ascii="微软雅黑" w:hAnsi="微软雅黑" w:eastAsia="微软雅黑"/>
        </w:rPr>
        <w:t>根节点的</w:t>
      </w:r>
      <w:r>
        <w:rPr>
          <w:rFonts w:ascii="Consolas" w:hAnsi="Consolas"/>
          <w:color w:val="E74C3C"/>
          <w:sz w:val="20"/>
        </w:rPr>
        <w:t>parent_item_id</w:t>
      </w:r>
      <w:r>
        <w:rPr>
          <w:rFonts w:ascii="微软雅黑" w:hAnsi="微软雅黑" w:eastAsia="微软雅黑"/>
        </w:rPr>
        <w:t>为null</w:t>
      </w:r>
    </w:p>
    <w:p w14:paraId="50677F45">
      <w:pPr>
        <w:pStyle w:val="16"/>
      </w:pPr>
      <w:r>
        <w:rPr>
          <w:rFonts w:ascii="微软雅黑" w:hAnsi="微软雅黑" w:eastAsia="微软雅黑"/>
        </w:rPr>
        <w:t>按</w:t>
      </w:r>
      <w:r>
        <w:rPr>
          <w:rFonts w:ascii="Consolas" w:hAnsi="Consolas"/>
          <w:color w:val="E74C3C"/>
          <w:sz w:val="20"/>
        </w:rPr>
        <w:t>level_no</w:t>
      </w:r>
      <w:r>
        <w:rPr>
          <w:rFonts w:ascii="微软雅黑" w:hAnsi="微软雅黑" w:eastAsia="微软雅黑"/>
        </w:rPr>
        <w:t>和</w:t>
      </w:r>
      <w:r>
        <w:rPr>
          <w:rFonts w:ascii="Consolas" w:hAnsi="Consolas"/>
          <w:color w:val="E74C3C"/>
          <w:sz w:val="20"/>
        </w:rPr>
        <w:t>line_no</w:t>
      </w:r>
      <w:r>
        <w:rPr>
          <w:rFonts w:ascii="微软雅黑" w:hAnsi="微软雅黑" w:eastAsia="微软雅黑"/>
        </w:rPr>
        <w:t>排序保证顺序正确</w:t>
      </w:r>
    </w:p>
    <w:p w14:paraId="0BC85E5F"/>
    <w:p w14:paraId="36DE3D6F">
      <w:r>
        <w:rPr>
          <w:rFonts w:ascii="微软雅黑" w:hAnsi="微软雅黑" w:eastAsia="微软雅黑"/>
          <w:b/>
        </w:rPr>
        <w:t>BOM循环引用检测核心代码</w:t>
      </w:r>
      <w:r>
        <w:rPr>
          <w:rFonts w:ascii="微软雅黑" w:hAnsi="微软雅黑" w:eastAsia="微软雅黑"/>
        </w:rPr>
        <w:t>：</w:t>
      </w:r>
    </w:p>
    <w:p w14:paraId="2B951BC6"/>
    <w:p w14:paraId="21E8722E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// 添加BOM明细时的循环引用检测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private boolean checkCircularReference(String bomId, String parentItemId, String partCode)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检测逻辑：从当前节点向上遍历，如果partCode出现在路径中，则存在循环引用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Set&lt;String&gt; visited = new HashSet&lt;&gt;();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String current = parentItemId;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while (current != null)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SpProductBomItem item = bomItemService.getById(current);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if (item == null) break;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if (item.getPartCode().equals(partCode))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return true; // 发现循环引用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if (visited.contains(current))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return true; // 防止死循环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visited.add(current);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current = item.getParentItemId();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return false;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7B03C4D5"/>
    <w:p w14:paraId="474A2C24">
      <w:r>
        <w:rPr>
          <w:rFonts w:ascii="微软雅黑" w:hAnsi="微软雅黑" w:eastAsia="微软雅黑"/>
          <w:b/>
        </w:rPr>
        <w:t>设计要点</w:t>
      </w:r>
      <w:r>
        <w:rPr>
          <w:rFonts w:ascii="微软雅黑" w:hAnsi="微软雅黑" w:eastAsia="微软雅黑"/>
        </w:rPr>
        <w:t>：</w:t>
      </w:r>
    </w:p>
    <w:p w14:paraId="1A2ED814"/>
    <w:p w14:paraId="2AF5D91A">
      <w:pPr>
        <w:pStyle w:val="16"/>
      </w:pPr>
      <w:r>
        <w:rPr>
          <w:rFonts w:ascii="微软雅黑" w:hAnsi="微软雅黑" w:eastAsia="微软雅黑"/>
        </w:rPr>
        <w:t>防止BOM中出现循环引用（A的子节点是B，B的子节点又是A）</w:t>
      </w:r>
    </w:p>
    <w:p w14:paraId="6F29B860">
      <w:pPr>
        <w:pStyle w:val="16"/>
      </w:pPr>
      <w:r>
        <w:rPr>
          <w:rFonts w:ascii="微软雅黑" w:hAnsi="微软雅黑" w:eastAsia="微软雅黑"/>
        </w:rPr>
        <w:t>使用visited集合防止死循环</w:t>
      </w:r>
    </w:p>
    <w:p w14:paraId="748E9A29">
      <w:pPr>
        <w:pStyle w:val="16"/>
      </w:pPr>
      <w:r>
        <w:rPr>
          <w:rFonts w:ascii="微软雅黑" w:hAnsi="微软雅黑" w:eastAsia="微软雅黑"/>
        </w:rPr>
        <w:t>从父节点向上遍历检测</w:t>
      </w:r>
    </w:p>
    <w:p w14:paraId="0C4433F1"/>
    <w:p w14:paraId="6BA1282D">
      <w:pPr>
        <w:pStyle w:val="6"/>
      </w:pPr>
      <w:r>
        <w:rPr>
          <w:rFonts w:ascii="微软雅黑" w:hAnsi="微软雅黑" w:eastAsia="微软雅黑"/>
          <w:color w:val="7F8C8D"/>
          <w:sz w:val="24"/>
        </w:rPr>
        <w:t>功能详情</w:t>
      </w:r>
    </w:p>
    <w:p w14:paraId="61C840C3"/>
    <w:p w14:paraId="4407F430">
      <w:pPr>
        <w:pStyle w:val="7"/>
      </w:pPr>
      <w:r>
        <w:rPr>
          <w:rFonts w:ascii="微软雅黑" w:hAnsi="微软雅黑" w:eastAsia="微软雅黑"/>
          <w:color w:val="95A5A6"/>
          <w:sz w:val="22"/>
        </w:rPr>
        <w:t>4.1.1 零部件定义</w:t>
      </w:r>
    </w:p>
    <w:p w14:paraId="06FC4AF7"/>
    <w:p w14:paraId="448EEE2C">
      <w:r>
        <w:rPr>
          <w:rFonts w:ascii="微软雅黑" w:hAnsi="微软雅黑" w:eastAsia="微软雅黑"/>
          <w:b/>
        </w:rPr>
        <w:t>功能入口</w:t>
      </w:r>
      <w:r>
        <w:rPr>
          <w:rFonts w:ascii="微软雅黑" w:hAnsi="微软雅黑" w:eastAsia="微软雅黑"/>
        </w:rPr>
        <w:t>：产品数据 &gt; 零部件管理 &gt; 新增</w:t>
      </w:r>
    </w:p>
    <w:p w14:paraId="2CD644CC"/>
    <w:p w14:paraId="24E19D6A">
      <w:r>
        <w:rPr>
          <w:rFonts w:ascii="微软雅黑" w:hAnsi="微软雅黑" w:eastAsia="微软雅黑"/>
          <w:b/>
        </w:rPr>
        <w:t>业务流程</w:t>
      </w:r>
      <w:r>
        <w:rPr>
          <w:rFonts w:ascii="微软雅黑" w:hAnsi="微软雅黑" w:eastAsia="微软雅黑"/>
        </w:rPr>
        <w:t>：</w:t>
      </w:r>
    </w:p>
    <w:p w14:paraId="075AE13C"/>
    <w:p w14:paraId="0629F4C3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产品工程师点击新增零部件</w:t>
      </w:r>
    </w:p>
    <w:p w14:paraId="2483CC21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填写零部件基本信息（零件号、零件名称、图号、材质、重量等）</w:t>
      </w:r>
    </w:p>
    <w:p w14:paraId="5810B9E0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上传零件图纸或技术文档（PDF/CAD文件）</w:t>
      </w:r>
    </w:p>
    <w:p w14:paraId="21997786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设置零件类型（自制件/外购件）</w:t>
      </w:r>
    </w:p>
    <w:p w14:paraId="3EC132F7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提交保存</w:t>
      </w:r>
    </w:p>
    <w:p w14:paraId="523E962E"/>
    <w:p w14:paraId="3C5C2DCA">
      <w:r>
        <w:rPr>
          <w:rFonts w:ascii="微软雅黑" w:hAnsi="微软雅黑" w:eastAsia="微软雅黑"/>
        </w:rPr>
        <w:t>***</w:t>
      </w:r>
    </w:p>
    <w:p w14:paraId="40E115B3"/>
    <w:p w14:paraId="5A0DD56C">
      <w:pPr>
        <w:pStyle w:val="7"/>
      </w:pPr>
      <w:r>
        <w:rPr>
          <w:rFonts w:ascii="微软雅黑" w:hAnsi="微软雅黑" w:eastAsia="微软雅黑"/>
          <w:color w:val="95A5A6"/>
          <w:sz w:val="22"/>
        </w:rPr>
        <w:t>4.1.2 创建BOM项目并搭建BOM</w:t>
      </w:r>
    </w:p>
    <w:p w14:paraId="7B680BA1"/>
    <w:p w14:paraId="45206E88">
      <w:r>
        <w:rPr>
          <w:rFonts w:ascii="微软雅黑" w:hAnsi="微软雅黑" w:eastAsia="微软雅黑"/>
          <w:b/>
        </w:rPr>
        <w:t>功能入口</w:t>
      </w:r>
      <w:r>
        <w:rPr>
          <w:rFonts w:ascii="微软雅黑" w:hAnsi="微软雅黑" w:eastAsia="微软雅黑"/>
        </w:rPr>
        <w:t>：产品数据 &gt; BOM管理 &gt; 新增</w:t>
      </w:r>
    </w:p>
    <w:p w14:paraId="5D0658CD"/>
    <w:p w14:paraId="4793772E">
      <w:r>
        <w:rPr>
          <w:rFonts w:ascii="微软雅黑" w:hAnsi="微软雅黑" w:eastAsia="微软雅黑"/>
          <w:b/>
        </w:rPr>
        <w:t>业务流程</w:t>
      </w:r>
      <w:r>
        <w:rPr>
          <w:rFonts w:ascii="微软雅黑" w:hAnsi="微软雅黑" w:eastAsia="微软雅黑"/>
        </w:rPr>
        <w:t>：</w:t>
      </w:r>
    </w:p>
    <w:p w14:paraId="1534DEDE"/>
    <w:p w14:paraId="171F52ED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产品工程师点击新建BOM</w:t>
      </w:r>
    </w:p>
    <w:p w14:paraId="02EAD937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选择BOM类型（设计BOM/工艺BOM/制造BOM）</w:t>
      </w:r>
    </w:p>
    <w:p w14:paraId="460E1E72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选择顶层产品物料</w:t>
      </w:r>
    </w:p>
    <w:p w14:paraId="41D9DC9E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通过树形结构添加下级组件/零件</w:t>
      </w:r>
    </w:p>
    <w:p w14:paraId="40482A9C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配置每个组件的数量、版本、损耗率等信息</w:t>
      </w:r>
    </w:p>
    <w:p w14:paraId="32AFF8FF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支持BOM导入导出（Excel格式）</w:t>
      </w:r>
    </w:p>
    <w:p w14:paraId="14DCA44A">
      <w:pPr>
        <w:pStyle w:val="14"/>
        <w:numPr>
          <w:numId w:val="9"/>
        </w:numPr>
      </w:pPr>
      <w:r>
        <w:rPr>
          <w:rFonts w:ascii="微软雅黑" w:hAnsi="微软雅黑" w:eastAsia="微软雅黑"/>
        </w:rPr>
        <w:t>提交保存</w:t>
      </w:r>
    </w:p>
    <w:p w14:paraId="368150C9"/>
    <w:p w14:paraId="139C0F42">
      <w:r>
        <w:rPr>
          <w:rFonts w:ascii="微软雅黑" w:hAnsi="微软雅黑" w:eastAsia="微软雅黑"/>
          <w:b/>
        </w:rPr>
        <w:t>BOM类型说明</w:t>
      </w:r>
      <w:r>
        <w:rPr>
          <w:rFonts w:ascii="微软雅黑" w:hAnsi="微软雅黑" w:eastAsia="微软雅黑"/>
        </w:rPr>
        <w:t>：</w:t>
      </w:r>
    </w:p>
    <w:p w14:paraId="7CD604FE"/>
    <w:p w14:paraId="6BB4FA31">
      <w:pPr>
        <w:pStyle w:val="16"/>
      </w:pPr>
      <w:r>
        <w:rPr>
          <w:rFonts w:ascii="微软雅黑" w:hAnsi="微软雅黑" w:eastAsia="微软雅黑"/>
        </w:rPr>
        <w:t>设计BOM（E-BOM）：产品设计阶段的物料清单</w:t>
      </w:r>
    </w:p>
    <w:p w14:paraId="226E660D">
      <w:pPr>
        <w:pStyle w:val="16"/>
      </w:pPr>
      <w:r>
        <w:rPr>
          <w:rFonts w:ascii="微软雅黑" w:hAnsi="微软雅黑" w:eastAsia="微软雅黑"/>
        </w:rPr>
        <w:t>工艺BOM（P-BOM）：工艺规划阶段的物料清单</w:t>
      </w:r>
    </w:p>
    <w:p w14:paraId="69182B33">
      <w:pPr>
        <w:pStyle w:val="16"/>
      </w:pPr>
      <w:r>
        <w:rPr>
          <w:rFonts w:ascii="微软雅黑" w:hAnsi="微软雅黑" w:eastAsia="微软雅黑"/>
        </w:rPr>
        <w:t>制造BOM（M-BOM）：生产制造阶段的物料清单</w:t>
      </w:r>
    </w:p>
    <w:p w14:paraId="455BD018"/>
    <w:p w14:paraId="2D8EB728">
      <w:r>
        <w:rPr>
          <w:rFonts w:ascii="微软雅黑" w:hAnsi="微软雅黑" w:eastAsia="微软雅黑"/>
          <w:b/>
        </w:rPr>
        <w:t>数据验证规则</w:t>
      </w:r>
      <w:r>
        <w:rPr>
          <w:rFonts w:ascii="微软雅黑" w:hAnsi="微软雅黑" w:eastAsia="微软雅黑"/>
        </w:rPr>
        <w:t>：</w:t>
      </w:r>
    </w:p>
    <w:p w14:paraId="500F6221"/>
    <w:p w14:paraId="5D482EAD">
      <w:pPr>
        <w:pStyle w:val="16"/>
      </w:pPr>
      <w:r>
        <w:rPr>
          <w:rFonts w:ascii="微软雅黑" w:hAnsi="微软雅黑" w:eastAsia="微软雅黑"/>
        </w:rPr>
        <w:t>防止BOM循环引用（检测路径中是否出现重复节点）</w:t>
      </w:r>
    </w:p>
    <w:p w14:paraId="605EF545">
      <w:pPr>
        <w:pStyle w:val="16"/>
      </w:pPr>
      <w:r>
        <w:rPr>
          <w:rFonts w:ascii="微软雅黑" w:hAnsi="微软雅黑" w:eastAsia="微软雅黑"/>
        </w:rPr>
        <w:t>BOM层级建议不超过10层</w:t>
      </w:r>
    </w:p>
    <w:p w14:paraId="00D94C06">
      <w:pPr>
        <w:pStyle w:val="16"/>
      </w:pPr>
      <w:r>
        <w:rPr>
          <w:rFonts w:ascii="微软雅黑" w:hAnsi="微软雅黑" w:eastAsia="微软雅黑"/>
        </w:rPr>
        <w:t>组件数量必须大于0</w:t>
      </w:r>
    </w:p>
    <w:p w14:paraId="42E090C3"/>
    <w:p w14:paraId="670A119D">
      <w:r>
        <w:rPr>
          <w:rFonts w:ascii="微软雅黑" w:hAnsi="微软雅黑" w:eastAsia="微软雅黑"/>
          <w:b/>
        </w:rPr>
        <w:t>API接口</w:t>
      </w:r>
      <w:r>
        <w:rPr>
          <w:rFonts w:ascii="微软雅黑" w:hAnsi="微软雅黑" w:eastAsia="微软雅黑"/>
        </w:rPr>
        <w:t>：</w:t>
      </w:r>
    </w:p>
    <w:p w14:paraId="0F9A8B43"/>
    <w:p w14:paraId="290467FF">
      <w:r>
        <w:rPr>
          <w:rFonts w:ascii="微软雅黑" w:hAnsi="微软雅黑" w:eastAsia="微软雅黑"/>
        </w:rPr>
        <w:t>| 接口名称       | 请求路径                                       | 请求方法 | 说明          |</w:t>
      </w:r>
    </w:p>
    <w:p w14:paraId="15B3DCA6">
      <w:r>
        <w:rPr>
          <w:rFonts w:ascii="微软雅黑" w:hAnsi="微软雅黑" w:eastAsia="微软雅黑"/>
        </w:rPr>
        <w:t>| ---------- | ------------------------------------------ | ---- | ----------- |</w:t>
      </w:r>
    </w:p>
    <w:p w14:paraId="15BCEE5B">
      <w:r>
        <w:rPr>
          <w:rFonts w:ascii="微软雅黑" w:hAnsi="微软雅黑" w:eastAsia="微软雅黑"/>
        </w:rPr>
        <w:t>| BOM列表分页查询  | /productdata/productbom/page               | POST | 分页查询BOM列表   |</w:t>
      </w:r>
    </w:p>
    <w:p w14:paraId="09F3FC10">
      <w:r>
        <w:rPr>
          <w:rFonts w:ascii="微软雅黑" w:hAnsi="微软雅黑" w:eastAsia="微软雅黑"/>
        </w:rPr>
        <w:t>| 新增/编辑BOM页面 | /productdata/productbom/add-or-update-ui   | GET  | 获取BOM编辑页面   |</w:t>
      </w:r>
    </w:p>
    <w:p w14:paraId="549E78EE">
      <w:r>
        <w:rPr>
          <w:rFonts w:ascii="微软雅黑" w:hAnsi="微软雅黑" w:eastAsia="微软雅黑"/>
        </w:rPr>
        <w:t>| 保存BOM信息    | /productdata/productbom/add-or-update      | POST | 保存BOM信息     |</w:t>
      </w:r>
    </w:p>
    <w:p w14:paraId="2AD3BBB8">
      <w:r>
        <w:rPr>
          <w:rFonts w:ascii="微软雅黑" w:hAnsi="微软雅黑" w:eastAsia="微软雅黑"/>
        </w:rPr>
        <w:t>| 删除BOM      | /productdata/productbom/delete             | POST | 删除BOM（逻辑删除） |</w:t>
      </w:r>
    </w:p>
    <w:p w14:paraId="45B569A5">
      <w:r>
        <w:rPr>
          <w:rFonts w:ascii="微软雅黑" w:hAnsi="微软雅黑" w:eastAsia="微软雅黑"/>
        </w:rPr>
        <w:t>| BOM明细列表    | /productdata/productbom/item/list          | GET  | 获取BOM明细列表   |</w:t>
      </w:r>
    </w:p>
    <w:p w14:paraId="16AEA32E">
      <w:r>
        <w:rPr>
          <w:rFonts w:ascii="微软雅黑" w:hAnsi="微软雅黑" w:eastAsia="微软雅黑"/>
        </w:rPr>
        <w:t>| 保存BOM明细    | /productdata/productbom/item/add-or-update | POST | 保存BOM明细     |</w:t>
      </w:r>
    </w:p>
    <w:p w14:paraId="5BCB4E78">
      <w:r>
        <w:rPr>
          <w:rFonts w:ascii="微软雅黑" w:hAnsi="微软雅黑" w:eastAsia="微软雅黑"/>
        </w:rPr>
        <w:t>| 删除BOM明细    | /productdata/productbom/item/delete        | POST | 删除BOM明细     |</w:t>
      </w:r>
    </w:p>
    <w:p w14:paraId="52A86C29">
      <w:r>
        <w:rPr>
          <w:rFonts w:ascii="微软雅黑" w:hAnsi="微软雅黑" w:eastAsia="微软雅黑"/>
        </w:rPr>
        <w:t>| BOM树形结构    | /productdata/productbom/item/tree          | GET  | 获取BOM树形数据   |</w:t>
      </w:r>
    </w:p>
    <w:p w14:paraId="672662B5"/>
    <w:p w14:paraId="24691E13">
      <w:r>
        <w:rPr>
          <w:rFonts w:ascii="微软雅黑" w:hAnsi="微软雅黑" w:eastAsia="微软雅黑"/>
          <w:b/>
        </w:rPr>
        <w:t>BOM分页查询接口</w:t>
      </w:r>
      <w:r>
        <w:rPr>
          <w:rFonts w:ascii="微软雅黑" w:hAnsi="微软雅黑" w:eastAsia="微软雅黑"/>
        </w:rPr>
        <w:t>：</w:t>
      </w:r>
    </w:p>
    <w:p w14:paraId="562C364A"/>
    <w:p w14:paraId="38B0BA05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POST /productdata/productbom/page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请求参数：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"bomCodeLike": "BOM",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"bomNameLike": "A型",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"bomType": "m",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"state": "draft",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"current": 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"size": 10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响应数据：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"records": [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"id": "1",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"bomCode": "BOM001",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"bomName": "A型产品制造BOM",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"bomType": "m",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"productPartCode": "PROD001",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"productPartName": "A型产品",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"version": "V1.0",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"state": "released",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"createTime": "2024-01-01 10:00:00"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],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"total": 50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131A8B98"/>
    <w:p w14:paraId="1AA65D81">
      <w:r>
        <w:rPr>
          <w:rFonts w:ascii="微软雅黑" w:hAnsi="微软雅黑" w:eastAsia="微软雅黑"/>
          <w:b/>
        </w:rPr>
        <w:t>保存BOM接口</w:t>
      </w:r>
      <w:r>
        <w:rPr>
          <w:rFonts w:ascii="微软雅黑" w:hAnsi="微软雅黑" w:eastAsia="微软雅黑"/>
        </w:rPr>
        <w:t>：</w:t>
      </w:r>
    </w:p>
    <w:p w14:paraId="1D122BAA"/>
    <w:p w14:paraId="5417FB89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POST /productdata/productbom/add-or-update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请求参数：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"id": "1",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"bomCode": "BOM001",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"bomName": "A型产品制造BOM",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"bomType": "m",           // e-设计BOM，p-工艺BOM，m-制造BOM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"productPartCode": "PROD001",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"productPartName": "A型产品",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"version": "V1.0",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"state": "draft",         // draft-草稿，reviewing-审核中，released-已发布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"description": "A型产品V1.0版本制造BOM"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0C00206D"/>
    <w:p w14:paraId="7A6986A7">
      <w:r>
        <w:rPr>
          <w:rFonts w:ascii="微软雅黑" w:hAnsi="微软雅黑" w:eastAsia="微软雅黑"/>
          <w:b/>
        </w:rPr>
        <w:t>获取BOM明细列表接口</w:t>
      </w:r>
      <w:r>
        <w:rPr>
          <w:rFonts w:ascii="微软雅黑" w:hAnsi="微软雅黑" w:eastAsia="微软雅黑"/>
        </w:rPr>
        <w:t>：</w:t>
      </w:r>
    </w:p>
    <w:p w14:paraId="75630107"/>
    <w:p w14:paraId="083D946B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GET /productdata/productbom/item/list?bomId=1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响应数据：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200,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"message": "success",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[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"id": "1",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"bomId": "1",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"parentItemId": null,    // 父级明细ID，null表示顶层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"levelNo": 1,            // 层级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"lineNo": 1,             // 行号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"partCode": "PROD001",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"partName": "A型产品",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"partType": "finish",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"qty": 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"unit": "台",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"lossRate": 0.02         // 损耗率2%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"id": "2",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"bomId": "1",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"parentItemId": "1",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"levelNo": 2,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"lineNo": 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"partCode": "ASSY001",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"partName": "机身组件",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"partType": "semi",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"qty": 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"unit": "套"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"id": "3",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"bomId": "1",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"parentItemId": "2",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"levelNo": 3,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"lineNo": 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"partCode": "MAT001",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"partName": "M8不锈钢螺丝",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"partType": "raw",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"qty": 10,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"unit": "个"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]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079D9A3E"/>
    <w:p w14:paraId="2986D926">
      <w:r>
        <w:rPr>
          <w:rFonts w:ascii="微软雅黑" w:hAnsi="微软雅黑" w:eastAsia="微软雅黑"/>
          <w:b/>
        </w:rPr>
        <w:t>保存BOM明细接口</w:t>
      </w:r>
      <w:r>
        <w:rPr>
          <w:rFonts w:ascii="微软雅黑" w:hAnsi="微软雅黑" w:eastAsia="微软雅黑"/>
        </w:rPr>
        <w:t>：</w:t>
      </w:r>
    </w:p>
    <w:p w14:paraId="5048253C"/>
    <w:p w14:paraId="4C3BA8B6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POST /productdata/productbom/item/add-or-update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请求参数：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"id": "1",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"bomId": "1",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"parentItemId": "2",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"levelNo": 3,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"lineNo": 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"partCode": "MAT001",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"partName": "M8不锈钢螺丝",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"partType": "raw",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"qty": 10,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"unit": "个",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"lossRate": 0.02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072B2FD5"/>
    <w:p w14:paraId="131CB479">
      <w:r>
        <w:rPr>
          <w:rFonts w:ascii="微软雅黑" w:hAnsi="微软雅黑" w:eastAsia="微软雅黑"/>
        </w:rPr>
        <w:t>***</w:t>
      </w:r>
    </w:p>
    <w:p w14:paraId="60A6A43B"/>
    <w:p w14:paraId="63B13309">
      <w:pPr>
        <w:pStyle w:val="5"/>
      </w:pPr>
      <w:r>
        <w:rPr>
          <w:rFonts w:ascii="微软雅黑" w:hAnsi="微软雅黑" w:eastAsia="微软雅黑"/>
          <w:color w:val="34495E"/>
          <w:sz w:val="28"/>
        </w:rPr>
        <w:t>4.2 工艺设计管理</w:t>
      </w:r>
    </w:p>
    <w:p w14:paraId="312EEC5E"/>
    <w:p w14:paraId="01038D6A">
      <w:pPr>
        <w:pStyle w:val="6"/>
      </w:pPr>
      <w:r>
        <w:rPr>
          <w:rFonts w:ascii="微软雅黑" w:hAnsi="微软雅黑" w:eastAsia="微软雅黑"/>
          <w:color w:val="7F8C8D"/>
          <w:sz w:val="24"/>
        </w:rPr>
        <w:t>功能描述</w:t>
      </w:r>
    </w:p>
    <w:p w14:paraId="39361BE4"/>
    <w:p w14:paraId="6856252E">
      <w:r>
        <w:rPr>
          <w:rFonts w:ascii="微软雅黑" w:hAnsi="微软雅黑" w:eastAsia="微软雅黑"/>
        </w:rPr>
        <w:t>定义工序信息，为BOM中的每项分配工序，完成审核后锁定BOM。</w:t>
      </w:r>
    </w:p>
    <w:p w14:paraId="5916E6A3"/>
    <w:p w14:paraId="52D050C3">
      <w:pPr>
        <w:pStyle w:val="6"/>
      </w:pPr>
      <w:r>
        <w:rPr>
          <w:rFonts w:ascii="微软雅黑" w:hAnsi="微软雅黑" w:eastAsia="微软雅黑"/>
          <w:color w:val="7F8C8D"/>
          <w:sz w:val="24"/>
        </w:rPr>
        <w:t>功能详情</w:t>
      </w:r>
    </w:p>
    <w:p w14:paraId="644279BB"/>
    <w:p w14:paraId="50AED006">
      <w:pPr>
        <w:pStyle w:val="7"/>
      </w:pPr>
      <w:r>
        <w:rPr>
          <w:rFonts w:ascii="微软雅黑" w:hAnsi="微软雅黑" w:eastAsia="微软雅黑"/>
          <w:color w:val="95A5A6"/>
          <w:sz w:val="22"/>
        </w:rPr>
        <w:t>4.2.1 新增工序信息定义</w:t>
      </w:r>
    </w:p>
    <w:p w14:paraId="559B9ABE"/>
    <w:p w14:paraId="35A28C0C">
      <w:r>
        <w:rPr>
          <w:rFonts w:ascii="微软雅黑" w:hAnsi="微软雅黑" w:eastAsia="微软雅黑"/>
          <w:b/>
        </w:rPr>
        <w:t>功能入口</w:t>
      </w:r>
      <w:r>
        <w:rPr>
          <w:rFonts w:ascii="微软雅黑" w:hAnsi="微软雅黑" w:eastAsia="微软雅黑"/>
        </w:rPr>
        <w:t>：工艺管理 &gt; 工序管理 &gt; 新增</w:t>
      </w:r>
    </w:p>
    <w:p w14:paraId="7CC5EE24"/>
    <w:p w14:paraId="0025BA52">
      <w:r>
        <w:rPr>
          <w:rFonts w:ascii="微软雅黑" w:hAnsi="微软雅黑" w:eastAsia="微软雅黑"/>
          <w:b/>
        </w:rPr>
        <w:t>业务流程</w:t>
      </w:r>
      <w:r>
        <w:rPr>
          <w:rFonts w:ascii="微软雅黑" w:hAnsi="微软雅黑" w:eastAsia="微软雅黑"/>
        </w:rPr>
        <w:t>：</w:t>
      </w:r>
    </w:p>
    <w:p w14:paraId="30CD27B2"/>
    <w:p w14:paraId="72DBAA8A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工艺工程师点击新增工序</w:t>
      </w:r>
    </w:p>
    <w:p w14:paraId="37BE09E0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填写工序基本信息（工序编号、工序名称、工序类型、标准工时等）</w:t>
      </w:r>
    </w:p>
    <w:p w14:paraId="547DB4AE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配置工序所需资源（设备要求、工装夹具、人员技能要求等）</w:t>
      </w:r>
    </w:p>
    <w:p w14:paraId="6ACA6435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设置工序检验要求</w:t>
      </w:r>
    </w:p>
    <w:p w14:paraId="354EC1F7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上传作业指导书（可选）</w:t>
      </w:r>
    </w:p>
    <w:p w14:paraId="679D6243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提交保存</w:t>
      </w:r>
    </w:p>
    <w:p w14:paraId="0969E886"/>
    <w:p w14:paraId="141C39BA">
      <w:r>
        <w:rPr>
          <w:rFonts w:ascii="微软雅黑" w:hAnsi="微软雅黑" w:eastAsia="微软雅黑"/>
          <w:b/>
        </w:rPr>
        <w:t>工序类型</w:t>
      </w:r>
      <w:r>
        <w:rPr>
          <w:rFonts w:ascii="微软雅黑" w:hAnsi="微软雅黑" w:eastAsia="微软雅黑"/>
        </w:rPr>
        <w:t>：</w:t>
      </w:r>
    </w:p>
    <w:p w14:paraId="720F1FFA"/>
    <w:p w14:paraId="381E2F8E">
      <w:pPr>
        <w:pStyle w:val="16"/>
      </w:pPr>
      <w:r>
        <w:rPr>
          <w:rFonts w:ascii="微软雅黑" w:hAnsi="微软雅黑" w:eastAsia="微软雅黑"/>
        </w:rPr>
        <w:t>机加工序</w:t>
      </w:r>
    </w:p>
    <w:p w14:paraId="6F3DD392">
      <w:pPr>
        <w:pStyle w:val="16"/>
      </w:pPr>
      <w:r>
        <w:rPr>
          <w:rFonts w:ascii="微软雅黑" w:hAnsi="微软雅黑" w:eastAsia="微软雅黑"/>
        </w:rPr>
        <w:t>装配工序</w:t>
      </w:r>
    </w:p>
    <w:p w14:paraId="52EC02D9">
      <w:pPr>
        <w:pStyle w:val="16"/>
      </w:pPr>
      <w:r>
        <w:rPr>
          <w:rFonts w:ascii="微软雅黑" w:hAnsi="微软雅黑" w:eastAsia="微软雅黑"/>
        </w:rPr>
        <w:t>检验工序</w:t>
      </w:r>
    </w:p>
    <w:p w14:paraId="3B97721A">
      <w:pPr>
        <w:pStyle w:val="16"/>
      </w:pPr>
      <w:r>
        <w:rPr>
          <w:rFonts w:ascii="微软雅黑" w:hAnsi="微软雅黑" w:eastAsia="微软雅黑"/>
        </w:rPr>
        <w:t>包装工序</w:t>
      </w:r>
    </w:p>
    <w:p w14:paraId="5D263A06">
      <w:pPr>
        <w:pStyle w:val="16"/>
      </w:pPr>
      <w:r>
        <w:rPr>
          <w:rFonts w:ascii="微软雅黑" w:hAnsi="微软雅黑" w:eastAsia="微软雅黑"/>
        </w:rPr>
        <w:t>其他</w:t>
      </w:r>
    </w:p>
    <w:p w14:paraId="649A975A"/>
    <w:p w14:paraId="798615DF">
      <w:r>
        <w:rPr>
          <w:rFonts w:ascii="微软雅黑" w:hAnsi="微软雅黑" w:eastAsia="微软雅黑"/>
        </w:rPr>
        <w:t>***</w:t>
      </w:r>
    </w:p>
    <w:p w14:paraId="30076C3C"/>
    <w:p w14:paraId="4F517D2D">
      <w:pPr>
        <w:pStyle w:val="7"/>
      </w:pPr>
      <w:r>
        <w:rPr>
          <w:rFonts w:ascii="微软雅黑" w:hAnsi="微软雅黑" w:eastAsia="微软雅黑"/>
          <w:color w:val="95A5A6"/>
          <w:sz w:val="22"/>
        </w:rPr>
        <w:t>4.2.2 为BOM分配工序</w:t>
      </w:r>
    </w:p>
    <w:p w14:paraId="00B81D17"/>
    <w:p w14:paraId="60E0E873">
      <w:r>
        <w:rPr>
          <w:rFonts w:ascii="微软雅黑" w:hAnsi="微软雅黑" w:eastAsia="微软雅黑"/>
          <w:b/>
        </w:rPr>
        <w:t>功能入口</w:t>
      </w:r>
      <w:r>
        <w:rPr>
          <w:rFonts w:ascii="微软雅黑" w:hAnsi="微软雅黑" w:eastAsia="微软雅黑"/>
        </w:rPr>
        <w:t>：工艺管理 &gt; 工艺路线 &gt; 选择BOM</w:t>
      </w:r>
    </w:p>
    <w:p w14:paraId="190E7F57"/>
    <w:p w14:paraId="7D9E15D9">
      <w:r>
        <w:rPr>
          <w:rFonts w:ascii="微软雅黑" w:hAnsi="微软雅黑" w:eastAsia="微软雅黑"/>
          <w:b/>
        </w:rPr>
        <w:t>业务流程</w:t>
      </w:r>
      <w:r>
        <w:rPr>
          <w:rFonts w:ascii="微软雅黑" w:hAnsi="微软雅黑" w:eastAsia="微软雅黑"/>
        </w:rPr>
        <w:t>：</w:t>
      </w:r>
    </w:p>
    <w:p w14:paraId="0DF4C46D"/>
    <w:p w14:paraId="00FB3C05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选择目标BOM</w:t>
      </w:r>
    </w:p>
    <w:p w14:paraId="27C39BB4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为BOM的每个层级选择对应的工序序列</w:t>
      </w:r>
    </w:p>
    <w:p w14:paraId="4141735D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设置工序之间的前后关系和并行/串行逻辑</w:t>
      </w:r>
    </w:p>
    <w:p w14:paraId="4B4936ED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配置工序的具体参数和工艺要求</w:t>
      </w:r>
    </w:p>
    <w:p w14:paraId="190FEED4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拖拽调整工序顺序</w:t>
      </w:r>
    </w:p>
    <w:p w14:paraId="6031362A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保存工艺路线</w:t>
      </w:r>
    </w:p>
    <w:p w14:paraId="3FA1D54C"/>
    <w:p w14:paraId="2A417AA1">
      <w:r>
        <w:rPr>
          <w:rFonts w:ascii="微软雅黑" w:hAnsi="微软雅黑" w:eastAsia="微软雅黑"/>
          <w:b/>
        </w:rPr>
        <w:t>工序关系</w:t>
      </w:r>
      <w:r>
        <w:rPr>
          <w:rFonts w:ascii="微软雅黑" w:hAnsi="微软雅黑" w:eastAsia="微软雅黑"/>
        </w:rPr>
        <w:t>：</w:t>
      </w:r>
    </w:p>
    <w:p w14:paraId="0592CE1A"/>
    <w:p w14:paraId="098BC3F7">
      <w:pPr>
        <w:pStyle w:val="16"/>
      </w:pPr>
      <w:r>
        <w:rPr>
          <w:rFonts w:ascii="微软雅黑" w:hAnsi="微软雅黑" w:eastAsia="微软雅黑"/>
        </w:rPr>
        <w:t>串行：前序完成才能开始后序</w:t>
      </w:r>
    </w:p>
    <w:p w14:paraId="6B6037C0">
      <w:pPr>
        <w:pStyle w:val="16"/>
      </w:pPr>
      <w:r>
        <w:rPr>
          <w:rFonts w:ascii="微软雅黑" w:hAnsi="微软雅黑" w:eastAsia="微软雅黑"/>
        </w:rPr>
        <w:t>并行：多工序可同时进行</w:t>
      </w:r>
    </w:p>
    <w:p w14:paraId="5951480B">
      <w:pPr>
        <w:pStyle w:val="16"/>
      </w:pPr>
      <w:r>
        <w:rPr>
          <w:rFonts w:ascii="微软雅黑" w:hAnsi="微软雅黑" w:eastAsia="微软雅黑"/>
        </w:rPr>
        <w:t>等待：设置固定等待时间</w:t>
      </w:r>
    </w:p>
    <w:p w14:paraId="19A7CACC"/>
    <w:p w14:paraId="78BCDF02">
      <w:r>
        <w:rPr>
          <w:rFonts w:ascii="微软雅黑" w:hAnsi="微软雅黑" w:eastAsia="微软雅黑"/>
        </w:rPr>
        <w:t>***</w:t>
      </w:r>
    </w:p>
    <w:p w14:paraId="7A443776"/>
    <w:p w14:paraId="0EFCAF89">
      <w:pPr>
        <w:pStyle w:val="7"/>
      </w:pPr>
      <w:r>
        <w:rPr>
          <w:rFonts w:ascii="微软雅黑" w:hAnsi="微软雅黑" w:eastAsia="微软雅黑"/>
          <w:color w:val="95A5A6"/>
          <w:sz w:val="22"/>
        </w:rPr>
        <w:t>4.2.3 BOM审核与锁定</w:t>
      </w:r>
    </w:p>
    <w:p w14:paraId="62597F19"/>
    <w:p w14:paraId="308FBEA8">
      <w:r>
        <w:rPr>
          <w:rFonts w:ascii="微软雅黑" w:hAnsi="微软雅黑" w:eastAsia="微软雅黑"/>
          <w:b/>
        </w:rPr>
        <w:t>功能入口</w:t>
      </w:r>
      <w:r>
        <w:rPr>
          <w:rFonts w:ascii="微软雅黑" w:hAnsi="微软雅黑" w:eastAsia="微软雅黑"/>
        </w:rPr>
        <w:t>：产品数据 &gt; BOM管理 &gt; 选择BOM &gt; 审核</w:t>
      </w:r>
    </w:p>
    <w:p w14:paraId="41CF88B0"/>
    <w:p w14:paraId="1E944D8A">
      <w:r>
        <w:rPr>
          <w:rFonts w:ascii="微软雅黑" w:hAnsi="微软雅黑" w:eastAsia="微软雅黑"/>
          <w:b/>
        </w:rPr>
        <w:t>业务流程</w:t>
      </w:r>
      <w:r>
        <w:rPr>
          <w:rFonts w:ascii="微软雅黑" w:hAnsi="微软雅黑" w:eastAsia="微软雅黑"/>
        </w:rPr>
        <w:t>：</w:t>
      </w:r>
    </w:p>
    <w:p w14:paraId="69560FEA"/>
    <w:p w14:paraId="336DD515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工艺人员提交BOM审核</w:t>
      </w:r>
    </w:p>
    <w:p w14:paraId="602FE0E7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审核人员检查BOM和工艺路线的完整性和准确性</w:t>
      </w:r>
    </w:p>
    <w:p w14:paraId="02FC5B11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如有问题，驳回并填写修改意见</w:t>
      </w:r>
    </w:p>
    <w:p w14:paraId="778FBA21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审核通过后点击"锁定BOM"</w:t>
      </w:r>
    </w:p>
    <w:p w14:paraId="1AEB211F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锁定后的BOM不可编辑，如需修改需先解锁</w:t>
      </w:r>
    </w:p>
    <w:p w14:paraId="7F398506"/>
    <w:p w14:paraId="174C0B0A">
      <w:r>
        <w:rPr>
          <w:rFonts w:ascii="微软雅黑" w:hAnsi="微软雅黑" w:eastAsia="微软雅黑"/>
          <w:b/>
        </w:rPr>
        <w:t>锁定规则</w:t>
      </w:r>
      <w:r>
        <w:rPr>
          <w:rFonts w:ascii="微软雅黑" w:hAnsi="微软雅黑" w:eastAsia="微软雅黑"/>
        </w:rPr>
        <w:t>：</w:t>
      </w:r>
    </w:p>
    <w:p w14:paraId="1287035C"/>
    <w:p w14:paraId="2D122D4B">
      <w:pPr>
        <w:pStyle w:val="16"/>
      </w:pPr>
      <w:r>
        <w:rPr>
          <w:rFonts w:ascii="微软雅黑" w:hAnsi="微软雅黑" w:eastAsia="微软雅黑"/>
        </w:rPr>
        <w:t>锁定后的BOM状态变为"已发布"</w:t>
      </w:r>
    </w:p>
    <w:p w14:paraId="3E81FA3F">
      <w:pPr>
        <w:pStyle w:val="16"/>
      </w:pPr>
      <w:r>
        <w:rPr>
          <w:rFonts w:ascii="微软雅黑" w:hAnsi="微软雅黑" w:eastAsia="微软雅黑"/>
        </w:rPr>
        <w:t>锁定后的BOM才能用于生产订单</w:t>
      </w:r>
    </w:p>
    <w:p w14:paraId="13B8959E">
      <w:pPr>
        <w:pStyle w:val="16"/>
      </w:pPr>
      <w:r>
        <w:rPr>
          <w:rFonts w:ascii="微软雅黑" w:hAnsi="微软雅黑" w:eastAsia="微软雅黑"/>
        </w:rPr>
        <w:t>解锁需要"解锁BOM"权限</w:t>
      </w:r>
    </w:p>
    <w:p w14:paraId="55507BAA"/>
    <w:p w14:paraId="7F255B19">
      <w:r>
        <w:rPr>
          <w:rFonts w:ascii="微软雅黑" w:hAnsi="微软雅黑" w:eastAsia="微软雅黑"/>
          <w:b/>
        </w:rPr>
        <w:t>状态流转</w:t>
      </w:r>
      <w:r>
        <w:rPr>
          <w:rFonts w:ascii="微软雅黑" w:hAnsi="微软雅黑" w:eastAsia="微软雅黑"/>
        </w:rPr>
        <w:t>：</w:t>
      </w:r>
    </w:p>
    <w:p w14:paraId="041D1DD6"/>
    <w:p w14:paraId="29A20004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草稿 → 提交审核 → 审核中 → [驳回] → 草稿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  ↓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审核通过 → 锁定 → 已发布</w:t>
      </w:r>
    </w:p>
    <w:p w14:paraId="3D8063A3"/>
    <w:p w14:paraId="11434DD8">
      <w:r>
        <w:rPr>
          <w:rFonts w:ascii="微软雅黑" w:hAnsi="微软雅黑" w:eastAsia="微软雅黑"/>
        </w:rPr>
        <w:t>***</w:t>
      </w:r>
    </w:p>
    <w:p w14:paraId="36BCDCE8"/>
    <w:p w14:paraId="0EA480A9">
      <w:pPr>
        <w:pStyle w:val="4"/>
      </w:pPr>
      <w:r>
        <w:rPr>
          <w:rFonts w:ascii="微软雅黑" w:hAnsi="微软雅黑" w:eastAsia="微软雅黑"/>
          <w:color w:val="2980B9"/>
          <w:sz w:val="36"/>
        </w:rPr>
        <w:t>五、生产管理 - 员工作业派工</w:t>
      </w:r>
    </w:p>
    <w:p w14:paraId="728BE2DA"/>
    <w:p w14:paraId="2586C591">
      <w:pPr>
        <w:pStyle w:val="5"/>
      </w:pPr>
      <w:r>
        <w:rPr>
          <w:rFonts w:ascii="微软雅黑" w:hAnsi="微软雅黑" w:eastAsia="微软雅黑"/>
          <w:color w:val="34495E"/>
          <w:sz w:val="28"/>
        </w:rPr>
        <w:t>5.1 作业派工管理</w:t>
      </w:r>
    </w:p>
    <w:p w14:paraId="50914274"/>
    <w:p w14:paraId="30CAE33E">
      <w:pPr>
        <w:pStyle w:val="6"/>
      </w:pPr>
      <w:r>
        <w:rPr>
          <w:rFonts w:ascii="微软雅黑" w:hAnsi="微软雅黑" w:eastAsia="微软雅黑"/>
          <w:color w:val="7F8C8D"/>
          <w:sz w:val="24"/>
        </w:rPr>
        <w:t>功能描述</w:t>
      </w:r>
    </w:p>
    <w:p w14:paraId="252EB99F"/>
    <w:p w14:paraId="397ADA91">
      <w:r>
        <w:rPr>
          <w:rFonts w:ascii="微软雅黑" w:hAnsi="微软雅黑" w:eastAsia="微软雅黑"/>
        </w:rPr>
        <w:t>根据生产订单自动生成派工单，为员工分配生产任务，支持任务状态跟踪。</w:t>
      </w:r>
    </w:p>
    <w:p w14:paraId="0AD6952D"/>
    <w:p w14:paraId="2204F4F9">
      <w:pPr>
        <w:pStyle w:val="6"/>
      </w:pPr>
      <w:r>
        <w:rPr>
          <w:rFonts w:ascii="微软雅黑" w:hAnsi="微软雅黑" w:eastAsia="微软雅黑"/>
          <w:color w:val="7F8C8D"/>
          <w:sz w:val="24"/>
        </w:rPr>
        <w:t>设计思路</w:t>
      </w:r>
    </w:p>
    <w:p w14:paraId="5A9875EB"/>
    <w:p w14:paraId="316A3EAB">
      <w:r>
        <w:rPr>
          <w:rFonts w:ascii="微软雅黑" w:hAnsi="微软雅黑" w:eastAsia="微软雅黑"/>
          <w:b/>
        </w:rPr>
        <w:t>架构设计</w:t>
      </w:r>
      <w:r>
        <w:rPr>
          <w:rFonts w:ascii="微软雅黑" w:hAnsi="微软雅黑" w:eastAsia="微软雅黑"/>
        </w:rPr>
        <w:t>：</w:t>
      </w:r>
    </w:p>
    <w:p w14:paraId="4E641069"/>
    <w:p w14:paraId="779F7A83">
      <w:pPr>
        <w:pStyle w:val="16"/>
      </w:pPr>
      <w:r>
        <w:rPr>
          <w:rFonts w:ascii="微软雅黑" w:hAnsi="微软雅黑" w:eastAsia="微软雅黑"/>
        </w:rPr>
        <w:t>派工单（SpDispatchOrder）是生产订单的执行单位，由订单执行时自动生成</w:t>
      </w:r>
    </w:p>
    <w:p w14:paraId="19D76C8D">
      <w:pPr>
        <w:pStyle w:val="16"/>
      </w:pPr>
      <w:r>
        <w:rPr>
          <w:rFonts w:ascii="微软雅黑" w:hAnsi="微软雅黑" w:eastAsia="微软雅黑"/>
        </w:rPr>
        <w:t>派工记录（SpDispatchRecord）是具体的任务分配记录，记录员工、数量、时间等信息</w:t>
      </w:r>
    </w:p>
    <w:p w14:paraId="03BCFB34">
      <w:pPr>
        <w:pStyle w:val="16"/>
      </w:pPr>
      <w:r>
        <w:rPr>
          <w:rFonts w:ascii="微软雅黑" w:hAnsi="微软雅黑" w:eastAsia="微软雅黑"/>
        </w:rPr>
        <w:t>一个派工单可以有多条派工记录（多人协作完成）</w:t>
      </w:r>
    </w:p>
    <w:p w14:paraId="7C1C4355">
      <w:pPr>
        <w:pStyle w:val="16"/>
      </w:pPr>
      <w:r>
        <w:rPr>
          <w:rFonts w:ascii="微软雅黑" w:hAnsi="微软雅黑" w:eastAsia="微软雅黑"/>
        </w:rPr>
        <w:t>派工单状态流转：草稿→已分配→已开工→部分完工→已完工</w:t>
      </w:r>
    </w:p>
    <w:p w14:paraId="0CDEF6A6"/>
    <w:p w14:paraId="321D7A1E">
      <w:r>
        <w:rPr>
          <w:rFonts w:ascii="微软雅黑" w:hAnsi="微软雅黑" w:eastAsia="微软雅黑"/>
          <w:b/>
        </w:rPr>
        <w:t>状态机设计</w:t>
      </w:r>
      <w:r>
        <w:rPr>
          <w:rFonts w:ascii="微软雅黑" w:hAnsi="微软雅黑" w:eastAsia="微软雅黑"/>
        </w:rPr>
        <w:t>：</w:t>
      </w:r>
    </w:p>
    <w:p w14:paraId="177F6AD9"/>
    <w:p w14:paraId="5EAF8B7A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派工单状态流转：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草稿 → 已分配 → 已开工 → 部分完工 → 已完工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↓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(多人派工时保持已分配)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派工记录状态流转：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pending(待开工) → started(已开工) → completed(已完工)</w:t>
      </w:r>
    </w:p>
    <w:p w14:paraId="464875B2"/>
    <w:p w14:paraId="38EDD653">
      <w:r>
        <w:rPr>
          <w:rFonts w:ascii="微软雅黑" w:hAnsi="微软雅黑" w:eastAsia="微软雅黑"/>
          <w:b/>
        </w:rPr>
        <w:t>数据库设计</w:t>
      </w:r>
      <w:r>
        <w:rPr>
          <w:rFonts w:ascii="微软雅黑" w:hAnsi="微软雅黑" w:eastAsia="微软雅黑"/>
        </w:rPr>
        <w:t>：</w:t>
      </w:r>
    </w:p>
    <w:p w14:paraId="232F0672"/>
    <w:p w14:paraId="34E24487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sp_dispatch_order (派工单表)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id, order_no, product_code, product_name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qty, completed_qty, qualified_qty, scrap_qty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status, priority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plan_start_time, plan_end_time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actual_start_time, actual_end_time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source_order_no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└── is_deleted, create_time, update_time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sp_dispatch_record (派工记录表)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id, dispatch_order_id, dispatch_type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user_id, team_id, process_unit_id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plan_qty, completed_qty, qualified_qty, scrap_qty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work_hours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dispatch_time, start_time, end_time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status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└── is_deleted, create_time, update_time</w:t>
      </w:r>
    </w:p>
    <w:p w14:paraId="0FB90D92"/>
    <w:p w14:paraId="2D0B72F4">
      <w:r>
        <w:rPr>
          <w:rFonts w:ascii="微软雅黑" w:hAnsi="微软雅黑" w:eastAsia="微软雅黑"/>
          <w:b/>
        </w:rPr>
        <w:t>关键业务流程</w:t>
      </w:r>
      <w:r>
        <w:rPr>
          <w:rFonts w:ascii="微软雅黑" w:hAnsi="微软雅黑" w:eastAsia="微软雅黑"/>
        </w:rPr>
        <w:t>：</w:t>
      </w:r>
    </w:p>
    <w:p w14:paraId="7B018642"/>
    <w:p w14:paraId="12C0D5B0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生产订单执行时，自动生成派工单（草稿状态）</w:t>
      </w:r>
    </w:p>
    <w:p w14:paraId="3F22A97E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选择派工单，选择加工单元和员工进行派工</w:t>
      </w:r>
    </w:p>
    <w:p w14:paraId="34CC8E35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员工收到任务，点击开工</w:t>
      </w:r>
    </w:p>
    <w:p w14:paraId="5E7366CB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员工完成任务，汇报合格品数和报废品数</w:t>
      </w:r>
    </w:p>
    <w:p w14:paraId="3A59CDFC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派工单根据完成情况更新状态</w:t>
      </w:r>
    </w:p>
    <w:p w14:paraId="538D071A"/>
    <w:p w14:paraId="091216A9">
      <w:pPr>
        <w:pStyle w:val="6"/>
      </w:pPr>
      <w:r>
        <w:rPr>
          <w:rFonts w:ascii="微软雅黑" w:hAnsi="微软雅黑" w:eastAsia="微软雅黑"/>
          <w:color w:val="7F8C8D"/>
          <w:sz w:val="24"/>
        </w:rPr>
        <w:t>核心代码说明</w:t>
      </w:r>
    </w:p>
    <w:p w14:paraId="497CB849"/>
    <w:p w14:paraId="4A30255B">
      <w:r>
        <w:rPr>
          <w:rFonts w:ascii="微软雅黑" w:hAnsi="微软雅黑" w:eastAsia="微软雅黑"/>
          <w:b/>
        </w:rPr>
        <w:t>派工单列表查询核心代码</w:t>
      </w:r>
      <w:r>
        <w:rPr>
          <w:rFonts w:ascii="微软雅黑" w:hAnsi="微软雅黑" w:eastAsia="微软雅黑"/>
        </w:rPr>
        <w:t>：</w:t>
      </w:r>
    </w:p>
    <w:p w14:paraId="798FB626"/>
    <w:p w14:paraId="27504AF5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// SpDispatchController.java - page方法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@GetMapping("/page")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@ResponseBody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public Result page(Integer current, Integer size, String orderNo, String productCode, String status)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Page&lt;SpDispatchOrder&gt; page = new Page&lt;&gt;(current, size);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QueryWrapper&lt;SpDispatchOrder&gt; wrapper = new QueryWrapper&lt;SpDispatchOrder&gt;()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.eq("is_deleted", "0")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.like(StringUtils.isNotBlank(orderNo), "order_no", orderNo)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.like(StringUtils.isNotBlank(productCode), "product_code", productCode)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.eq(StringUtils.isNotBlank(status), "status", status)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.orderByDesc("create_time");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IPage&lt;SpDispatchOrder&gt; result = dispatchOrderService.page(page, wrapper);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return Result.success(result);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38887B1A"/>
    <w:p w14:paraId="68D55740">
      <w:r>
        <w:rPr>
          <w:rFonts w:ascii="微软雅黑" w:hAnsi="微软雅黑" w:eastAsia="微软雅黑"/>
          <w:b/>
        </w:rPr>
        <w:t>获取加工单元列表核心代码</w:t>
      </w:r>
      <w:r>
        <w:rPr>
          <w:rFonts w:ascii="微软雅黑" w:hAnsi="微软雅黑" w:eastAsia="微软雅黑"/>
        </w:rPr>
        <w:t>：</w:t>
      </w:r>
    </w:p>
    <w:p w14:paraId="553D893F"/>
    <w:p w14:paraId="3EE78EA6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// SpDispatchController.java - processUnits方法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@GetMapping("/process-units")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@ResponseBody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public Result processUnits()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1. 查询所有可用的加工单元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List&lt;SysProcessUnit&gt; units = processUnitService.list(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new QueryWrapper&lt;SysProcessUnit&gt;()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    .eq("is_deleted", "0")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    .eq("status", "0")  // 0-正常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    .orderByAsc("code"));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2. 组装返回数据，包含班组信息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List&lt;Map&lt;String, Object&gt;&gt; result = new ArrayList&lt;&gt;();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for (SysProcessUnit unit : units)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Map&lt;String, Object&gt; map = new HashMap&lt;&gt;();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map.put("id", unit.getId());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map.put("code", unit.getCode());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map.put("name", unit.getName());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map.put("groupId", unit.getGroupId());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// 关联查询班组名称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if (StringUtils.isNotBlank(unit.getGroupId()))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SysGroup group = groupService.getById(unit.getGroupId());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if (group != null)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map.put("groupName", group.getName());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result.add(map);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return Result.success(result);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79D5D1E9"/>
    <w:p w14:paraId="060CB515">
      <w:r>
        <w:rPr>
          <w:rFonts w:ascii="微软雅黑" w:hAnsi="微软雅黑" w:eastAsia="微软雅黑"/>
          <w:b/>
        </w:rPr>
        <w:t>设计要点</w:t>
      </w:r>
      <w:r>
        <w:rPr>
          <w:rFonts w:ascii="微软雅黑" w:hAnsi="微软雅黑" w:eastAsia="微软雅黑"/>
        </w:rPr>
        <w:t>：</w:t>
      </w:r>
    </w:p>
    <w:p w14:paraId="01F29BDD"/>
    <w:p w14:paraId="054AD32A">
      <w:pPr>
        <w:pStyle w:val="16"/>
      </w:pPr>
      <w:r>
        <w:rPr>
          <w:rFonts w:ascii="微软雅黑" w:hAnsi="微软雅黑" w:eastAsia="微软雅黑"/>
        </w:rPr>
        <w:t>只返回状态为"正常"的加工单元</w:t>
      </w:r>
    </w:p>
    <w:p w14:paraId="0BCCC6B1">
      <w:pPr>
        <w:pStyle w:val="16"/>
      </w:pPr>
      <w:r>
        <w:rPr>
          <w:rFonts w:ascii="微软雅黑" w:hAnsi="微软雅黑" w:eastAsia="微软雅黑"/>
        </w:rPr>
        <w:t>关联查询班组信息，便于前端展示</w:t>
      </w:r>
    </w:p>
    <w:p w14:paraId="1A450651">
      <w:pPr>
        <w:pStyle w:val="16"/>
      </w:pPr>
      <w:r>
        <w:rPr>
          <w:rFonts w:ascii="微软雅黑" w:hAnsi="微软雅黑" w:eastAsia="微软雅黑"/>
        </w:rPr>
        <w:t>使用Map组装数据，避免创建额外的DTO类</w:t>
      </w:r>
    </w:p>
    <w:p w14:paraId="0C6EB9C1"/>
    <w:p w14:paraId="6819281B">
      <w:r>
        <w:rPr>
          <w:rFonts w:ascii="微软雅黑" w:hAnsi="微软雅黑" w:eastAsia="微软雅黑"/>
          <w:b/>
        </w:rPr>
        <w:t>获取班组员工列表核心代码</w:t>
      </w:r>
      <w:r>
        <w:rPr>
          <w:rFonts w:ascii="微软雅黑" w:hAnsi="微软雅黑" w:eastAsia="微软雅黑"/>
        </w:rPr>
        <w:t>：</w:t>
      </w:r>
    </w:p>
    <w:p w14:paraId="21C508AC"/>
    <w:p w14:paraId="3589D37E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// SpDispatchController.java - groupUsers方法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@GetMapping("/group-users")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@ResponseBody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public Result groupUsers(String processUnitId)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1. 根据加工单元获取关联的班组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SysProcessUnit unit = processUnitService.getById(processUnitId);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if (unit == null || StringUtils.isBlank(unit.getGroupId()))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return Result.success(new ArrayList&lt;&gt;());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2. 查询班组下的所有员工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List&lt;SysGroupUser&gt; groupUsers = groupUserService.list(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new QueryWrapper&lt;SysGroupUser&gt;()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    .eq("group_id", unit.getGroupId()));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3. 组装员工信息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List&lt;Map&lt;String, Object&gt;&gt; result = new ArrayList&lt;&gt;();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for (SysGroupUser gu : groupUsers)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SysUser user = userService.getById(gu.getUserId());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if (user != null)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Map&lt;String, Object&gt; map = new HashMap&lt;&gt;();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map.put("userId", user.getId());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map.put("userName", user.getName());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map.put("username", user.getUsername());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map.put("groupId", gu.getGroupId());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result.add(map);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return Result.success(result);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1E1DAF73"/>
    <w:p w14:paraId="3A7E5E96">
      <w:r>
        <w:rPr>
          <w:rFonts w:ascii="微软雅黑" w:hAnsi="微软雅黑" w:eastAsia="微软雅黑"/>
          <w:b/>
        </w:rPr>
        <w:t>设计要点</w:t>
      </w:r>
      <w:r>
        <w:rPr>
          <w:rFonts w:ascii="微软雅黑" w:hAnsi="微软雅黑" w:eastAsia="微软雅黑"/>
        </w:rPr>
        <w:t>：</w:t>
      </w:r>
    </w:p>
    <w:p w14:paraId="521AF863"/>
    <w:p w14:paraId="1B86EC80">
      <w:pPr>
        <w:pStyle w:val="16"/>
      </w:pPr>
      <w:r>
        <w:rPr>
          <w:rFonts w:ascii="微软雅黑" w:hAnsi="微软雅黑" w:eastAsia="微软雅黑"/>
        </w:rPr>
        <w:t>通过加工单元→班组→员工的链路查询</w:t>
      </w:r>
    </w:p>
    <w:p w14:paraId="0C230442">
      <w:pPr>
        <w:pStyle w:val="16"/>
      </w:pPr>
      <w:r>
        <w:rPr>
          <w:rFonts w:ascii="微软雅黑" w:hAnsi="微软雅黑" w:eastAsia="微软雅黑"/>
        </w:rPr>
        <w:t>自动过滤，只显示对应班组的员工</w:t>
      </w:r>
    </w:p>
    <w:p w14:paraId="3C6CFCF6">
      <w:pPr>
        <w:pStyle w:val="16"/>
      </w:pPr>
      <w:r>
        <w:rPr>
          <w:rFonts w:ascii="微软雅黑" w:hAnsi="微软雅黑" w:eastAsia="微软雅黑"/>
        </w:rPr>
        <w:t>避免派工时选择错误班组的员工</w:t>
      </w:r>
    </w:p>
    <w:p w14:paraId="59AA83D3"/>
    <w:p w14:paraId="033A7967">
      <w:r>
        <w:rPr>
          <w:rFonts w:ascii="微软雅黑" w:hAnsi="微软雅黑" w:eastAsia="微软雅黑"/>
          <w:b/>
        </w:rPr>
        <w:t>人工派工核心代码</w:t>
      </w:r>
      <w:r>
        <w:rPr>
          <w:rFonts w:ascii="微软雅黑" w:hAnsi="微软雅黑" w:eastAsia="微软雅黑"/>
        </w:rPr>
        <w:t>：</w:t>
      </w:r>
    </w:p>
    <w:p w14:paraId="2284DCD7"/>
    <w:p w14:paraId="052D6B05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// SpDispatchController.java - personDispatch方法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@PostMapping("/person-dispatch")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@ResponseBody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public Result personDispatch(@RequestBody Map&lt;String, Object&gt; params)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String orderId = (String) params.get("orderId");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String userId = (String) params.get("userId");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String processUnitId = (String) params.get("processUnitId");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Object qtyObj = params.get("qty");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1. 参数校验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if (StringUtils.isBlank(orderId) || StringUtils.isBlank(userId) || StringUtils.isBlank(processUnitId))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return Result.failure("参数不能为空");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2. 查询派工单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SpDispatchOrder order = dispatchOrderService.getOne(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new QueryWrapper&lt;SpDispatchOrder&gt;()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    .eq("id", orderId)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    .eq("is_deleted", "0"));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if (order == null)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return Result.failure("工单不存在");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3. 状态校验：只有草稿和已分配状态才能派工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if (!"draft".equals(order.getStatus()) &amp;&amp; !"assigned".equals(order.getStatus()))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return Result.failure("当前工单状态不允许派工");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4. 查询用户和加工单元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SysUser user = userService.getById(userId);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SysProcessUnit processUnit = processUnitService.getById(processUnitId);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5. 创建派工记录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BigDecimal qty = new BigDecimal(qtyObj != null ? qtyObj.toString() : order.getQty().toString());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SpDispatchRecord record = new SpDispatchRecord();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record.setDispatchOrderId(orderId);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record.setDispatchType("person");  // 人员派工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record.setProcessUnitId(processUnitId);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record.setTeamId(processUnit.getGroupId());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record.setUserId(userId);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record.setPlanQty(qty);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record.setDispatchTime(LocalDateTime.now());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record.setStatus("pending");  // 待开工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dispatchRecordService.save(record);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6. 更新派工单状态为已分配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order.setStatus("assigned");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dispatchOrderService.updateById(order);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return Result.success();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05479869"/>
    <w:p w14:paraId="5CE36BC7">
      <w:r>
        <w:rPr>
          <w:rFonts w:ascii="微软雅黑" w:hAnsi="微软雅黑" w:eastAsia="微软雅黑"/>
          <w:b/>
        </w:rPr>
        <w:t>设计要点</w:t>
      </w:r>
      <w:r>
        <w:rPr>
          <w:rFonts w:ascii="微软雅黑" w:hAnsi="微软雅黑" w:eastAsia="微软雅黑"/>
        </w:rPr>
        <w:t>：</w:t>
      </w:r>
    </w:p>
    <w:p w14:paraId="5FF178B8"/>
    <w:p w14:paraId="63954A11">
      <w:pPr>
        <w:pStyle w:val="16"/>
      </w:pPr>
      <w:r>
        <w:rPr>
          <w:rFonts w:ascii="微软雅黑" w:hAnsi="微软雅黑" w:eastAsia="微软雅黑"/>
        </w:rPr>
        <w:t>使用</w:t>
      </w:r>
      <w:r>
        <w:rPr>
          <w:rFonts w:ascii="Consolas" w:hAnsi="Consolas"/>
          <w:color w:val="E74C3C"/>
          <w:sz w:val="20"/>
        </w:rPr>
        <w:t>@RequestBody Map</w:t>
      </w:r>
      <w:r>
        <w:rPr>
          <w:rFonts w:ascii="微软雅黑" w:hAnsi="微软雅黑" w:eastAsia="微软雅黑"/>
        </w:rPr>
        <w:t>接收参数，灵活处理前端数据</w:t>
      </w:r>
    </w:p>
    <w:p w14:paraId="1E0E2BC0">
      <w:pPr>
        <w:pStyle w:val="16"/>
      </w:pPr>
      <w:r>
        <w:rPr>
          <w:rFonts w:ascii="微软雅黑" w:hAnsi="微软雅黑" w:eastAsia="微软雅黑"/>
        </w:rPr>
        <w:t>状态校验防止非法操作</w:t>
      </w:r>
    </w:p>
    <w:p w14:paraId="4590CD9A">
      <w:pPr>
        <w:pStyle w:val="16"/>
      </w:pPr>
      <w:r>
        <w:rPr>
          <w:rFonts w:ascii="微软雅黑" w:hAnsi="微软雅黑" w:eastAsia="微软雅黑"/>
        </w:rPr>
        <w:t>派工记录状态为"pending"，等待员工开工</w:t>
      </w:r>
    </w:p>
    <w:p w14:paraId="4BCDB4C5">
      <w:pPr>
        <w:pStyle w:val="16"/>
      </w:pPr>
      <w:r>
        <w:rPr>
          <w:rFonts w:ascii="微软雅黑" w:hAnsi="微软雅黑" w:eastAsia="微软雅黑"/>
        </w:rPr>
        <w:t>派工单状态变为"assigned"，表示已有任务分配</w:t>
      </w:r>
    </w:p>
    <w:p w14:paraId="20243292"/>
    <w:p w14:paraId="33514EDE">
      <w:r>
        <w:rPr>
          <w:rFonts w:ascii="微软雅黑" w:hAnsi="微软雅黑" w:eastAsia="微软雅黑"/>
          <w:b/>
        </w:rPr>
        <w:t>开工核心代码</w:t>
      </w:r>
      <w:r>
        <w:rPr>
          <w:rFonts w:ascii="微软雅黑" w:hAnsi="微软雅黑" w:eastAsia="微软雅黑"/>
        </w:rPr>
        <w:t>：</w:t>
      </w:r>
    </w:p>
    <w:p w14:paraId="1D75EB51"/>
    <w:p w14:paraId="764D1BEB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// SpDispatchController.java - startWork方法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@PostMapping("/start-work")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@ResponseBody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public Result startWork(String recordId)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1. 查询派工记录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SpDispatchRecord record = dispatchRecordService.getOne(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new QueryWrapper&lt;SpDispatchRecord&gt;()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    .eq("id", recordId)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    .eq("is_deleted", "0"));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if (record == null)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return Result.failure("派工记录不存在");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2. 状态校验：只有pending状态才能开工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if (!"pending".equals(record.getStatus()))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return Result.failure("当前状态不允许开工");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3. 更新派工记录状态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record.setStatus("started");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record.setStartTime(LocalDateTime.now());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dispatchRecordService.updateById(record);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4. 同步更新派工单状态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SpDispatchOrder order = dispatchOrderService.getOne(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new QueryWrapper&lt;SpDispatchOrder&gt;()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    .eq("id", record.getDispatchOrderId())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    .eq("is_deleted", "0"));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if (order != null &amp;&amp; "assigned".equals(order.getStatus()))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order.setStatus("started");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order.setActualStartTime(LocalDateTime.now());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dispatchOrderService.updateById(order);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return Result.success();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71B1EBF2"/>
    <w:p w14:paraId="17BFEC01">
      <w:r>
        <w:rPr>
          <w:rFonts w:ascii="微软雅黑" w:hAnsi="微软雅黑" w:eastAsia="微软雅黑"/>
          <w:b/>
        </w:rPr>
        <w:t>设计要点</w:t>
      </w:r>
      <w:r>
        <w:rPr>
          <w:rFonts w:ascii="微软雅黑" w:hAnsi="微软雅黑" w:eastAsia="微软雅黑"/>
        </w:rPr>
        <w:t>：</w:t>
      </w:r>
    </w:p>
    <w:p w14:paraId="134F36EE"/>
    <w:p w14:paraId="59148BE1">
      <w:pPr>
        <w:pStyle w:val="16"/>
      </w:pPr>
      <w:r>
        <w:rPr>
          <w:rFonts w:ascii="微软雅黑" w:hAnsi="微软雅黑" w:eastAsia="微软雅黑"/>
        </w:rPr>
        <w:t>记录开工时间，用于计算工时</w:t>
      </w:r>
    </w:p>
    <w:p w14:paraId="24CB6EFA">
      <w:pPr>
        <w:pStyle w:val="16"/>
      </w:pPr>
      <w:r>
        <w:rPr>
          <w:rFonts w:ascii="微软雅黑" w:hAnsi="微软雅黑" w:eastAsia="微软雅黑"/>
        </w:rPr>
        <w:t>派工记录状态变为"started"</w:t>
      </w:r>
    </w:p>
    <w:p w14:paraId="6E8BCE99">
      <w:pPr>
        <w:pStyle w:val="16"/>
      </w:pPr>
      <w:r>
        <w:rPr>
          <w:rFonts w:ascii="微软雅黑" w:hAnsi="微软雅黑" w:eastAsia="微软雅黑"/>
        </w:rPr>
        <w:t>如果派工单是"assigned"状态，同步更新为"started"</w:t>
      </w:r>
    </w:p>
    <w:p w14:paraId="1729E2AA"/>
    <w:p w14:paraId="3E5F61A7">
      <w:r>
        <w:rPr>
          <w:rFonts w:ascii="微软雅黑" w:hAnsi="微软雅黑" w:eastAsia="微软雅黑"/>
          <w:b/>
        </w:rPr>
        <w:t>完工核心代码</w:t>
      </w:r>
      <w:r>
        <w:rPr>
          <w:rFonts w:ascii="微软雅黑" w:hAnsi="微软雅黑" w:eastAsia="微软雅黑"/>
        </w:rPr>
        <w:t>：</w:t>
      </w:r>
    </w:p>
    <w:p w14:paraId="50FB5245"/>
    <w:p w14:paraId="17BDE8E4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// SpDispatchController.java - completeWork方法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@PostMapping("/complete-work")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@ResponseBody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public Result completeWork(@RequestBody Map&lt;String, Object&gt; params)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String recordId = (String) params.get("recordId");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Object qualifiedObj = params.get("qualifiedQty");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Object scrapObj = params.get("scrapQty");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1. 查询派工记录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SpDispatchRecord record = dispatchRecordService.getOne(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new QueryWrapper&lt;SpDispatchRecord&gt;()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    .eq("id", recordId)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    .eq("is_deleted", "0"));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2. 状态校验：只有started状态才能完工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if (!"started".equals(record.getStatus()))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return Result.failure("当前状态不允许完工");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3. 计算完工数量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BigDecimal qualifiedQty = new BigDecimal(qualifiedObj != null ? qualifiedObj.toString() : "0");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BigDecimal scrapQty = new BigDecimal(scrapObj != null ? scrapObj.toString() : "0");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BigDecimal completedQty = qualifiedQty.add(scrapQty);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4. 更新派工记录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record.setCompletedQty(completedQty);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record.setQualifiedQty(qualifiedQty);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record.setScrapQty(scrapQty);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record.setStatus("completed");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record.setEndTime(LocalDateTime.now());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5. 计算工时（分钟转小时）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if (record.getStartTime() != null)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long hours = java.time.Duration.between(record.getStartTime(), record.getEndTime()).toMinutes();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record.setWorkHours(new BigDecimal(hours).divide(new BigDecimal(60), 2, BigDecimal.ROUND_HALF_UP));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dispatchRecordService.updateById(record);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6. 更新派工单的累计数量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SpDispatchOrder order = dispatchOrderService.getOne(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new QueryWrapper&lt;SpDispatchOrder&gt;()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    .eq("id", record.getDispatchOrderId())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    .eq("is_deleted", "0"));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if (order != null)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order.setCompletedQty(order.getCompletedQty().add(completedQty));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order.setQualifiedQty(order.getQualifiedQty().add(qualifiedQty));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order.setScrapQty(order.getScrapQty().add(scrapQty));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// 7. 判断派工单是否全部完成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if (order.getCompletedQty().compareTo(order.getQty()) &gt;= 0)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order.setStatus("completed");  // 全部完成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order.setActualEndTime(LocalDateTime.now());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} else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order.setStatus("inspected");  // 部分完工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dispatchOrderService.updateById(order);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return Result.success();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0D6698DE"/>
    <w:p w14:paraId="6D7200DF">
      <w:r>
        <w:rPr>
          <w:rFonts w:ascii="微软雅黑" w:hAnsi="微软雅黑" w:eastAsia="微软雅黑"/>
          <w:b/>
        </w:rPr>
        <w:t>设计要点</w:t>
      </w:r>
      <w:r>
        <w:rPr>
          <w:rFonts w:ascii="微软雅黑" w:hAnsi="微软雅黑" w:eastAsia="微软雅黑"/>
        </w:rPr>
        <w:t>：</w:t>
      </w:r>
    </w:p>
    <w:p w14:paraId="00B4FE0C"/>
    <w:p w14:paraId="66C08CC1">
      <w:pPr>
        <w:pStyle w:val="16"/>
      </w:pPr>
      <w:r>
        <w:rPr>
          <w:rFonts w:ascii="微软雅黑" w:hAnsi="微软雅黑" w:eastAsia="微软雅黑"/>
        </w:rPr>
        <w:t>完工数量 = 合格品数 + 报废品数</w:t>
      </w:r>
    </w:p>
    <w:p w14:paraId="24A4E0A4">
      <w:pPr>
        <w:pStyle w:val="16"/>
      </w:pPr>
      <w:r>
        <w:rPr>
          <w:rFonts w:ascii="微软雅黑" w:hAnsi="微软雅黑" w:eastAsia="微软雅黑"/>
        </w:rPr>
        <w:t>自动计算工时（结束时间 - 开始时间）</w:t>
      </w:r>
    </w:p>
    <w:p w14:paraId="6E3E6E67">
      <w:pPr>
        <w:pStyle w:val="16"/>
      </w:pPr>
      <w:r>
        <w:rPr>
          <w:rFonts w:ascii="微软雅黑" w:hAnsi="微软雅黑" w:eastAsia="微软雅黑"/>
        </w:rPr>
        <w:t>累计更新派工单的完成数量</w:t>
      </w:r>
    </w:p>
    <w:p w14:paraId="331B6031">
      <w:pPr>
        <w:pStyle w:val="16"/>
      </w:pPr>
      <w:r>
        <w:rPr>
          <w:rFonts w:ascii="微软雅黑" w:hAnsi="微软雅黑" w:eastAsia="微软雅黑"/>
        </w:rPr>
        <w:t>判断是否全部完成，更新派工单状态</w:t>
      </w:r>
    </w:p>
    <w:p w14:paraId="715E707C">
      <w:pPr>
        <w:pStyle w:val="16"/>
      </w:pPr>
      <w:r>
        <w:rPr>
          <w:rFonts w:ascii="微软雅黑" w:hAnsi="微软雅黑" w:eastAsia="微软雅黑"/>
        </w:rPr>
        <w:t>使用</w:t>
      </w:r>
      <w:r>
        <w:rPr>
          <w:rFonts w:ascii="Consolas" w:hAnsi="Consolas"/>
          <w:color w:val="E74C3C"/>
          <w:sz w:val="20"/>
        </w:rPr>
        <w:t>BigDecimal</w:t>
      </w:r>
      <w:r>
        <w:rPr>
          <w:rFonts w:ascii="微软雅黑" w:hAnsi="微软雅黑" w:eastAsia="微软雅黑"/>
        </w:rPr>
        <w:t>确保数量计算精度</w:t>
      </w:r>
    </w:p>
    <w:p w14:paraId="07F99C5A"/>
    <w:p w14:paraId="69F33DCE">
      <w:pPr>
        <w:pStyle w:val="6"/>
      </w:pPr>
      <w:r>
        <w:rPr>
          <w:rFonts w:ascii="微软雅黑" w:hAnsi="微软雅黑" w:eastAsia="微软雅黑"/>
          <w:color w:val="7F8C8D"/>
          <w:sz w:val="24"/>
        </w:rPr>
        <w:t>功能详情</w:t>
      </w:r>
    </w:p>
    <w:p w14:paraId="01A91FD7"/>
    <w:p w14:paraId="1FCA548C">
      <w:pPr>
        <w:pStyle w:val="7"/>
      </w:pPr>
      <w:r>
        <w:rPr>
          <w:rFonts w:ascii="微软雅黑" w:hAnsi="微软雅黑" w:eastAsia="微软雅黑"/>
          <w:color w:val="95A5A6"/>
          <w:sz w:val="22"/>
        </w:rPr>
        <w:t>5.1.1 自动生成派工单</w:t>
      </w:r>
    </w:p>
    <w:p w14:paraId="680222F3"/>
    <w:p w14:paraId="03ACC74A">
      <w:r>
        <w:rPr>
          <w:rFonts w:ascii="微软雅黑" w:hAnsi="微软雅黑" w:eastAsia="微软雅黑"/>
          <w:b/>
        </w:rPr>
        <w:t>触发条件</w:t>
      </w:r>
      <w:r>
        <w:rPr>
          <w:rFonts w:ascii="微软雅黑" w:hAnsi="微软雅黑" w:eastAsia="微软雅黑"/>
        </w:rPr>
        <w:t>：</w:t>
      </w:r>
    </w:p>
    <w:p w14:paraId="262A3381"/>
    <w:p w14:paraId="060F9AB8">
      <w:pPr>
        <w:pStyle w:val="16"/>
      </w:pPr>
      <w:r>
        <w:rPr>
          <w:rFonts w:ascii="微软雅黑" w:hAnsi="微软雅黑" w:eastAsia="微软雅黑"/>
        </w:rPr>
        <w:t>生产订单审核通过后自动生成</w:t>
      </w:r>
    </w:p>
    <w:p w14:paraId="66BDF3D2">
      <w:pPr>
        <w:pStyle w:val="16"/>
      </w:pPr>
      <w:r>
        <w:rPr>
          <w:rFonts w:ascii="微软雅黑" w:hAnsi="微软雅黑" w:eastAsia="微软雅黑"/>
        </w:rPr>
        <w:t>或在订单管理中手动触发生成</w:t>
      </w:r>
    </w:p>
    <w:p w14:paraId="677A233B"/>
    <w:p w14:paraId="1570F24B">
      <w:r>
        <w:rPr>
          <w:rFonts w:ascii="微软雅黑" w:hAnsi="微软雅黑" w:eastAsia="微软雅黑"/>
          <w:b/>
        </w:rPr>
        <w:t>生成逻辑</w:t>
      </w:r>
      <w:r>
        <w:rPr>
          <w:rFonts w:ascii="微软雅黑" w:hAnsi="微软雅黑" w:eastAsia="微软雅黑"/>
        </w:rPr>
        <w:t>：</w:t>
      </w:r>
    </w:p>
    <w:p w14:paraId="0A945E29"/>
    <w:p w14:paraId="7DB82FE6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基于生产订单的工艺路线</w:t>
      </w:r>
    </w:p>
    <w:p w14:paraId="5F47C91C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按工序分解为多个派工单</w:t>
      </w:r>
    </w:p>
    <w:p w14:paraId="7412E3A5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每个派工单对应一个加工单元</w:t>
      </w:r>
    </w:p>
    <w:p w14:paraId="385FB491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计算每个派工单的计划开始/结束时间</w:t>
      </w:r>
    </w:p>
    <w:p w14:paraId="1820BC47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初始状态为"草稿"</w:t>
      </w:r>
    </w:p>
    <w:p w14:paraId="076378D3"/>
    <w:p w14:paraId="3454A1B1">
      <w:r>
        <w:rPr>
          <w:rFonts w:ascii="微软雅黑" w:hAnsi="微软雅黑" w:eastAsia="微软雅黑"/>
          <w:b/>
        </w:rPr>
        <w:t>派工单状态流转</w:t>
      </w:r>
      <w:r>
        <w:rPr>
          <w:rFonts w:ascii="微软雅黑" w:hAnsi="微软雅黑" w:eastAsia="微软雅黑"/>
        </w:rPr>
        <w:t>：</w:t>
      </w:r>
    </w:p>
    <w:p w14:paraId="65660F3F"/>
    <w:p w14:paraId="6067A649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草稿 → 已分配 → 已开工 → 已完工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↓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部分完工</w:t>
      </w:r>
    </w:p>
    <w:p w14:paraId="6806B632"/>
    <w:p w14:paraId="51851BC9">
      <w:r>
        <w:rPr>
          <w:rFonts w:ascii="微软雅黑" w:hAnsi="微软雅黑" w:eastAsia="微软雅黑"/>
          <w:b/>
        </w:rPr>
        <w:t>API接口</w:t>
      </w:r>
      <w:r>
        <w:rPr>
          <w:rFonts w:ascii="微软雅黑" w:hAnsi="微软雅黑" w:eastAsia="微软雅黑"/>
        </w:rPr>
        <w:t>：</w:t>
      </w:r>
    </w:p>
    <w:p w14:paraId="36882352"/>
    <w:p w14:paraId="61619576">
      <w:r>
        <w:rPr>
          <w:rFonts w:ascii="微软雅黑" w:hAnsi="微软雅黑" w:eastAsia="微软雅黑"/>
        </w:rPr>
        <w:t>| 接口名称     | 请求路径                                 | 请求方法 | 说明        |</w:t>
      </w:r>
    </w:p>
    <w:p w14:paraId="13CCA685">
      <w:r>
        <w:rPr>
          <w:rFonts w:ascii="微软雅黑" w:hAnsi="微软雅黑" w:eastAsia="微软雅黑"/>
        </w:rPr>
        <w:t>| -------- | ------------------------------------ | ---- | --------- |</w:t>
      </w:r>
    </w:p>
    <w:p w14:paraId="3796D345">
      <w:r>
        <w:rPr>
          <w:rFonts w:ascii="微软雅黑" w:hAnsi="微软雅黑" w:eastAsia="微软雅黑"/>
        </w:rPr>
        <w:t>| 派工单列表查询  | /production/dispatch/page            | GET  | 分页查询派工单列表 |</w:t>
      </w:r>
    </w:p>
    <w:p w14:paraId="2D951FE0">
      <w:r>
        <w:rPr>
          <w:rFonts w:ascii="微软雅黑" w:hAnsi="微软雅黑" w:eastAsia="微软雅黑"/>
        </w:rPr>
        <w:t>| 派工单详情    | /production/dispatch/get             | GET  | 获取派工单详情   |</w:t>
      </w:r>
    </w:p>
    <w:p w14:paraId="4130DD8D">
      <w:r>
        <w:rPr>
          <w:rFonts w:ascii="微软雅黑" w:hAnsi="微软雅黑" w:eastAsia="微软雅黑"/>
        </w:rPr>
        <w:t>| 派工页面     | /production/dispatch/dispatch-ui     | GET  | 派工页面      |</w:t>
      </w:r>
    </w:p>
    <w:p w14:paraId="6B0A6BB9">
      <w:r>
        <w:rPr>
          <w:rFonts w:ascii="微软雅黑" w:hAnsi="微软雅黑" w:eastAsia="微软雅黑"/>
        </w:rPr>
        <w:t>| 获取加工单元列表 | /production/dispatch/process-units   | GET  | 获取可用加工单元  |</w:t>
      </w:r>
    </w:p>
    <w:p w14:paraId="24F55F7C">
      <w:r>
        <w:rPr>
          <w:rFonts w:ascii="微软雅黑" w:hAnsi="微软雅黑" w:eastAsia="微软雅黑"/>
        </w:rPr>
        <w:t>| 获取班组员工列表 | /production/dispatch/group-users     | GET  | 获取班组员工    |</w:t>
      </w:r>
    </w:p>
    <w:p w14:paraId="2CEF43BB">
      <w:r>
        <w:rPr>
          <w:rFonts w:ascii="微软雅黑" w:hAnsi="微软雅黑" w:eastAsia="微软雅黑"/>
        </w:rPr>
        <w:t>| 人工派工     | /production/dispatch/person-dispatch | POST | 为员工分配任务   |</w:t>
      </w:r>
    </w:p>
    <w:p w14:paraId="56A950FC">
      <w:r>
        <w:rPr>
          <w:rFonts w:ascii="微软雅黑" w:hAnsi="微软雅黑" w:eastAsia="微软雅黑"/>
        </w:rPr>
        <w:t>| 开工       | /production/dispatch/start-work      | POST | 开始作业      |</w:t>
      </w:r>
    </w:p>
    <w:p w14:paraId="5B0A6097">
      <w:r>
        <w:rPr>
          <w:rFonts w:ascii="微软雅黑" w:hAnsi="微软雅黑" w:eastAsia="微软雅黑"/>
        </w:rPr>
        <w:t>| 完工       | /production/dispatch/complete-work   | POST | 完成作业      |</w:t>
      </w:r>
    </w:p>
    <w:p w14:paraId="54B0CB2F">
      <w:r>
        <w:rPr>
          <w:rFonts w:ascii="微软雅黑" w:hAnsi="微软雅黑" w:eastAsia="微软雅黑"/>
        </w:rPr>
        <w:t>| 派工记录列表   | /production/dispatch/records         | GET  | 获取派工记录列表  |</w:t>
      </w:r>
    </w:p>
    <w:p w14:paraId="6E110354"/>
    <w:p w14:paraId="2463791B">
      <w:r>
        <w:rPr>
          <w:rFonts w:ascii="微软雅黑" w:hAnsi="微软雅黑" w:eastAsia="微软雅黑"/>
          <w:b/>
        </w:rPr>
        <w:t>派工单分页查询接口</w:t>
      </w:r>
      <w:r>
        <w:rPr>
          <w:rFonts w:ascii="微软雅黑" w:hAnsi="微软雅黑" w:eastAsia="微软雅黑"/>
        </w:rPr>
        <w:t>：</w:t>
      </w:r>
    </w:p>
    <w:p w14:paraId="3F050D50"/>
    <w:p w14:paraId="57247033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GET /production/dispatch/page?current=1&amp;size=10&amp;orderNo=PLAN&amp;productCode=PROD&amp;status=draft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响应数据：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"records": [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"id": "1",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"orderNo": "PLAN20240604123456",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"productCode": "PROD001",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"productName": "A型产品",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"qty": 100,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"status": "draft",      // draft-草稿，assigned-已分配，started-已开工，inspected-部分完工，completed-已完工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"priority": 2,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"planStartTime": "2024-06-05 08:00:00",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"planEndTime": "2024-06-10 18:00:00",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"sourceOrderNo": "ORD20240604001",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"completedQty": 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"qualifiedQty": 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"scrapQty": 0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],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"total": 30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4B04A008"/>
    <w:p w14:paraId="339BD458">
      <w:r>
        <w:rPr>
          <w:rFonts w:ascii="微软雅黑" w:hAnsi="微软雅黑" w:eastAsia="微软雅黑"/>
          <w:b/>
        </w:rPr>
        <w:t>获取加工单元列表接口</w:t>
      </w:r>
      <w:r>
        <w:rPr>
          <w:rFonts w:ascii="微软雅黑" w:hAnsi="微软雅黑" w:eastAsia="微软雅黑"/>
        </w:rPr>
        <w:t>：</w:t>
      </w:r>
    </w:p>
    <w:p w14:paraId="0EE549E7"/>
    <w:p w14:paraId="26720981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GET /production/dispatch/process-units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响应数据：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200,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"message": "success",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[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"id": "1",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"code": "PU001",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"name": "加工单元01",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"groupId": "1",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"groupName": "装配一班"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]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49B32515"/>
    <w:p w14:paraId="6ACBECB1">
      <w:r>
        <w:rPr>
          <w:rFonts w:ascii="微软雅黑" w:hAnsi="微软雅黑" w:eastAsia="微软雅黑"/>
          <w:b/>
        </w:rPr>
        <w:t>人工派工接口</w:t>
      </w:r>
      <w:r>
        <w:rPr>
          <w:rFonts w:ascii="微软雅黑" w:hAnsi="微软雅黑" w:eastAsia="微软雅黑"/>
        </w:rPr>
        <w:t>：</w:t>
      </w:r>
    </w:p>
    <w:p w14:paraId="7EDC1422"/>
    <w:p w14:paraId="4D71FD25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POST /production/dispatch/person-dispatch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Content-Type: application/json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请求参数：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"orderId": "1",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"userId": "u1",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"processUnitId": "1",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"qty": 100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响应数据：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200,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"message": "success",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null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1922A29E"/>
    <w:p w14:paraId="2B8F3428">
      <w:r>
        <w:rPr>
          <w:rFonts w:ascii="微软雅黑" w:hAnsi="微软雅黑" w:eastAsia="微软雅黑"/>
        </w:rPr>
        <w:t>***</w:t>
      </w:r>
    </w:p>
    <w:p w14:paraId="7F332A58"/>
    <w:p w14:paraId="3E5FB278">
      <w:pPr>
        <w:pStyle w:val="7"/>
      </w:pPr>
      <w:r>
        <w:rPr>
          <w:rFonts w:ascii="微软雅黑" w:hAnsi="微软雅黑" w:eastAsia="微软雅黑"/>
          <w:color w:val="95A5A6"/>
          <w:sz w:val="22"/>
        </w:rPr>
        <w:t>5.1.2 为员工分派任务</w:t>
      </w:r>
    </w:p>
    <w:p w14:paraId="7F6EE263"/>
    <w:p w14:paraId="1B1A954E">
      <w:r>
        <w:rPr>
          <w:rFonts w:ascii="微软雅黑" w:hAnsi="微软雅黑" w:eastAsia="微软雅黑"/>
          <w:b/>
        </w:rPr>
        <w:t>功能入口</w:t>
      </w:r>
      <w:r>
        <w:rPr>
          <w:rFonts w:ascii="微软雅黑" w:hAnsi="微软雅黑" w:eastAsia="微软雅黑"/>
        </w:rPr>
        <w:t>：生产管理 &gt; 作业派工 &gt; 选择派工单 &gt; 派工</w:t>
      </w:r>
    </w:p>
    <w:p w14:paraId="6F17DF7E"/>
    <w:p w14:paraId="5628146E">
      <w:r>
        <w:rPr>
          <w:rFonts w:ascii="微软雅黑" w:hAnsi="微软雅黑" w:eastAsia="微软雅黑"/>
          <w:b/>
        </w:rPr>
        <w:t>业务流程</w:t>
      </w:r>
      <w:r>
        <w:rPr>
          <w:rFonts w:ascii="微软雅黑" w:hAnsi="微软雅黑" w:eastAsia="微软雅黑"/>
        </w:rPr>
        <w:t>：</w:t>
      </w:r>
    </w:p>
    <w:p w14:paraId="4775C34B"/>
    <w:p w14:paraId="55A0E801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在派工列表中选择状态为"草稿"的派工单</w:t>
      </w:r>
    </w:p>
    <w:p w14:paraId="5D8781C5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点击"派工"按钮</w:t>
      </w:r>
    </w:p>
    <w:p w14:paraId="5601EECD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选择加工单元（自动筛选可用员工）</w:t>
      </w:r>
    </w:p>
    <w:p w14:paraId="5A671CE2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选择具体员工进行分配</w:t>
      </w:r>
    </w:p>
    <w:p w14:paraId="78311993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设置派工数量和优先级</w:t>
      </w:r>
    </w:p>
    <w:p w14:paraId="052445C7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确认提交</w:t>
      </w:r>
    </w:p>
    <w:p w14:paraId="0FBB402B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员工在"我的任务"中可看到新任务</w:t>
      </w:r>
    </w:p>
    <w:p w14:paraId="21467B69"/>
    <w:p w14:paraId="03296BDC">
      <w:r>
        <w:rPr>
          <w:rFonts w:ascii="微软雅黑" w:hAnsi="微软雅黑" w:eastAsia="微软雅黑"/>
          <w:b/>
        </w:rPr>
        <w:t>数据验证规则</w:t>
      </w:r>
      <w:r>
        <w:rPr>
          <w:rFonts w:ascii="微软雅黑" w:hAnsi="微软雅黑" w:eastAsia="微软雅黑"/>
        </w:rPr>
        <w:t>：</w:t>
      </w:r>
    </w:p>
    <w:p w14:paraId="5CABF6DB"/>
    <w:p w14:paraId="4FCB6670">
      <w:pPr>
        <w:pStyle w:val="16"/>
      </w:pPr>
      <w:r>
        <w:rPr>
          <w:rFonts w:ascii="微软雅黑" w:hAnsi="微软雅黑" w:eastAsia="微软雅黑"/>
        </w:rPr>
        <w:t>派工数量不能超过工单剩余数量</w:t>
      </w:r>
    </w:p>
    <w:p w14:paraId="5D931D40">
      <w:pPr>
        <w:pStyle w:val="16"/>
      </w:pPr>
      <w:r>
        <w:rPr>
          <w:rFonts w:ascii="微软雅黑" w:hAnsi="微软雅黑" w:eastAsia="微软雅黑"/>
        </w:rPr>
        <w:t>只能选择对应班组的员工</w:t>
      </w:r>
    </w:p>
    <w:p w14:paraId="58D7C5DC">
      <w:pPr>
        <w:pStyle w:val="16"/>
      </w:pPr>
      <w:r>
        <w:rPr>
          <w:rFonts w:ascii="微软雅黑" w:hAnsi="微软雅黑" w:eastAsia="微软雅黑"/>
        </w:rPr>
        <w:t>派工单状态必须是"草稿"或"已分配"</w:t>
      </w:r>
    </w:p>
    <w:p w14:paraId="74A65E96"/>
    <w:p w14:paraId="5D64D226">
      <w:r>
        <w:rPr>
          <w:rFonts w:ascii="微软雅黑" w:hAnsi="微软雅黑" w:eastAsia="微软雅黑"/>
        </w:rPr>
        <w:t>***</w:t>
      </w:r>
    </w:p>
    <w:p w14:paraId="360A5E4F"/>
    <w:p w14:paraId="519476BA">
      <w:pPr>
        <w:pStyle w:val="7"/>
      </w:pPr>
      <w:r>
        <w:rPr>
          <w:rFonts w:ascii="微软雅黑" w:hAnsi="微软雅黑" w:eastAsia="微软雅黑"/>
          <w:color w:val="95A5A6"/>
          <w:sz w:val="22"/>
        </w:rPr>
        <w:t>5.1.3 员工端功能</w:t>
      </w:r>
    </w:p>
    <w:p w14:paraId="5D72656F"/>
    <w:p w14:paraId="229A1B4E">
      <w:r>
        <w:rPr>
          <w:rFonts w:ascii="微软雅黑" w:hAnsi="微软雅黑" w:eastAsia="微软雅黑"/>
          <w:b/>
        </w:rPr>
        <w:t>功能入口</w:t>
      </w:r>
      <w:r>
        <w:rPr>
          <w:rFonts w:ascii="微软雅黑" w:hAnsi="微软雅黑" w:eastAsia="微软雅黑"/>
        </w:rPr>
        <w:t>：员工工作台 &gt; 我的任务</w:t>
      </w:r>
    </w:p>
    <w:p w14:paraId="1B95F486"/>
    <w:p w14:paraId="02E1BC8B">
      <w:r>
        <w:rPr>
          <w:rFonts w:ascii="微软雅黑" w:hAnsi="微软雅黑" w:eastAsia="微软雅黑"/>
          <w:b/>
        </w:rPr>
        <w:t>业务功能</w:t>
      </w:r>
      <w:r>
        <w:rPr>
          <w:rFonts w:ascii="微软雅黑" w:hAnsi="微软雅黑" w:eastAsia="微软雅黑"/>
        </w:rPr>
        <w:t>：</w:t>
      </w:r>
    </w:p>
    <w:p w14:paraId="2BE6A60C"/>
    <w:p w14:paraId="2048295B">
      <w:pPr>
        <w:pStyle w:val="16"/>
      </w:pPr>
      <w:r>
        <w:rPr>
          <w:rFonts w:ascii="微软雅黑" w:hAnsi="微软雅黑" w:eastAsia="微软雅黑"/>
        </w:rPr>
        <w:t>查看分配给自己的任务列表</w:t>
      </w:r>
    </w:p>
    <w:p w14:paraId="1DAF0BB5">
      <w:pPr>
        <w:pStyle w:val="16"/>
      </w:pPr>
      <w:r>
        <w:rPr>
          <w:rFonts w:ascii="微软雅黑" w:hAnsi="微软雅黑" w:eastAsia="微软雅黑"/>
        </w:rPr>
        <w:t>查看任务详情（产品、数量、工艺要求等）</w:t>
      </w:r>
    </w:p>
    <w:p w14:paraId="5A240FFA">
      <w:pPr>
        <w:pStyle w:val="16"/>
      </w:pPr>
      <w:r>
        <w:rPr>
          <w:rFonts w:ascii="微软雅黑" w:hAnsi="微软雅黑" w:eastAsia="微软雅黑"/>
        </w:rPr>
        <w:t>任务接收/拒绝（可选功能）</w:t>
      </w:r>
    </w:p>
    <w:p w14:paraId="65184D78">
      <w:pPr>
        <w:pStyle w:val="16"/>
      </w:pPr>
      <w:r>
        <w:rPr>
          <w:rFonts w:ascii="微软雅黑" w:hAnsi="微软雅黑" w:eastAsia="微软雅黑"/>
        </w:rPr>
        <w:t>任务开始/暂停</w:t>
      </w:r>
    </w:p>
    <w:p w14:paraId="53473517">
      <w:pPr>
        <w:pStyle w:val="16"/>
      </w:pPr>
      <w:r>
        <w:rPr>
          <w:rFonts w:ascii="微软雅黑" w:hAnsi="微软雅黑" w:eastAsia="微软雅黑"/>
        </w:rPr>
        <w:t>任务完工：汇报实际工时和产量（合格品数、报废品数）</w:t>
      </w:r>
    </w:p>
    <w:p w14:paraId="3E0E057A">
      <w:pPr>
        <w:pStyle w:val="16"/>
      </w:pPr>
      <w:r>
        <w:rPr>
          <w:rFonts w:ascii="微软雅黑" w:hAnsi="微软雅黑" w:eastAsia="微软雅黑"/>
        </w:rPr>
        <w:t>查看任务历史记录</w:t>
      </w:r>
    </w:p>
    <w:p w14:paraId="6BF89007"/>
    <w:p w14:paraId="52734042">
      <w:r>
        <w:rPr>
          <w:rFonts w:ascii="微软雅黑" w:hAnsi="微软雅黑" w:eastAsia="微软雅黑"/>
          <w:b/>
        </w:rPr>
        <w:t>开工接口</w:t>
      </w:r>
      <w:r>
        <w:rPr>
          <w:rFonts w:ascii="微软雅黑" w:hAnsi="微软雅黑" w:eastAsia="微软雅黑"/>
        </w:rPr>
        <w:t>：</w:t>
      </w:r>
    </w:p>
    <w:p w14:paraId="36960081"/>
    <w:p w14:paraId="3ABD4B2A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POST /production/dispatch/start-work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请求参数：recordId=1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响应数据：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200,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"message": "success"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4314693C"/>
    <w:p w14:paraId="3C58E739">
      <w:r>
        <w:rPr>
          <w:rFonts w:ascii="微软雅黑" w:hAnsi="微软雅黑" w:eastAsia="微软雅黑"/>
          <w:b/>
        </w:rPr>
        <w:t>完工接口</w:t>
      </w:r>
      <w:r>
        <w:rPr>
          <w:rFonts w:ascii="微软雅黑" w:hAnsi="微软雅黑" w:eastAsia="微软雅黑"/>
        </w:rPr>
        <w:t>：</w:t>
      </w:r>
    </w:p>
    <w:p w14:paraId="7F707C4D"/>
    <w:p w14:paraId="377AB2F4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POST /production/dispatch/complete-work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Content-Type: application/json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请求参数：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"recordId": "1",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"qualifiedQty": 95,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"scrapQty": 5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响应数据：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200,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"message": "success"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61F07423"/>
    <w:p w14:paraId="4DEE8508">
      <w:r>
        <w:rPr>
          <w:rFonts w:ascii="微软雅黑" w:hAnsi="微软雅黑" w:eastAsia="微软雅黑"/>
          <w:b/>
        </w:rPr>
        <w:t>派工记录列表接口</w:t>
      </w:r>
      <w:r>
        <w:rPr>
          <w:rFonts w:ascii="微软雅黑" w:hAnsi="微软雅黑" w:eastAsia="微软雅黑"/>
        </w:rPr>
        <w:t>：</w:t>
      </w:r>
    </w:p>
    <w:p w14:paraId="54183E0F"/>
    <w:p w14:paraId="0FCAD952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GET /production/dispatch/records?orderId=1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响应数据：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200,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"message": "success",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[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"id": "1",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"dispatchOrderId": "1",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"dispatchType": "person",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"userId": "u1",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"operatorName": "张三",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"operatorNo": "zhangsan",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"processUnitId": "1",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"processUnitName": "加工单元01",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"planQty": 100,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"completedQty": 100,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"qualifiedQty": 95,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"scrapQty": 5,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"workHours": 8.5,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"dispatchTime": "2024-06-05 08:00:00",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"startTime": "2024-06-05 08:15:00",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"endTime": "2024-06-05 16:45:00",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"status": "completed"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]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3C21D483"/>
    <w:p w14:paraId="361CB9CB">
      <w:r>
        <w:rPr>
          <w:rFonts w:ascii="微软雅黑" w:hAnsi="微软雅黑" w:eastAsia="微软雅黑"/>
        </w:rPr>
        <w:t>***</w:t>
      </w:r>
    </w:p>
    <w:p w14:paraId="4FD9127B"/>
    <w:p w14:paraId="2A9D2A59">
      <w:pPr>
        <w:pStyle w:val="4"/>
      </w:pPr>
      <w:r>
        <w:rPr>
          <w:rFonts w:ascii="微软雅黑" w:hAnsi="微软雅黑" w:eastAsia="微软雅黑"/>
          <w:color w:val="2980B9"/>
          <w:sz w:val="36"/>
        </w:rPr>
        <w:t>六、质量管理</w:t>
      </w:r>
    </w:p>
    <w:p w14:paraId="70F1B397"/>
    <w:p w14:paraId="7F06ECA2">
      <w:pPr>
        <w:pStyle w:val="5"/>
      </w:pPr>
      <w:r>
        <w:rPr>
          <w:rFonts w:ascii="微软雅黑" w:hAnsi="微软雅黑" w:eastAsia="微软雅黑"/>
          <w:color w:val="34495E"/>
          <w:sz w:val="28"/>
        </w:rPr>
        <w:t>6.1 质检资源管理</w:t>
      </w:r>
    </w:p>
    <w:p w14:paraId="75E609CA"/>
    <w:p w14:paraId="094B84E2">
      <w:pPr>
        <w:pStyle w:val="6"/>
      </w:pPr>
      <w:r>
        <w:rPr>
          <w:rFonts w:ascii="微软雅黑" w:hAnsi="微软雅黑" w:eastAsia="微软雅黑"/>
          <w:color w:val="7F8C8D"/>
          <w:sz w:val="24"/>
        </w:rPr>
        <w:t>功能描述</w:t>
      </w:r>
    </w:p>
    <w:p w14:paraId="3249B67C"/>
    <w:p w14:paraId="789571F0">
      <w:r>
        <w:rPr>
          <w:rFonts w:ascii="微软雅黑" w:hAnsi="微软雅黑" w:eastAsia="微软雅黑"/>
        </w:rPr>
        <w:t>管理质检人员、质检设备、质检标准等资源。</w:t>
      </w:r>
    </w:p>
    <w:p w14:paraId="513E8DC8"/>
    <w:p w14:paraId="5A2E8FA6">
      <w:pPr>
        <w:pStyle w:val="6"/>
      </w:pPr>
      <w:r>
        <w:rPr>
          <w:rFonts w:ascii="微软雅黑" w:hAnsi="微软雅黑" w:eastAsia="微软雅黑"/>
          <w:color w:val="7F8C8D"/>
          <w:sz w:val="24"/>
        </w:rPr>
        <w:t>设计思路</w:t>
      </w:r>
    </w:p>
    <w:p w14:paraId="1FEDDA97"/>
    <w:p w14:paraId="73C204E4">
      <w:r>
        <w:rPr>
          <w:rFonts w:ascii="微软雅黑" w:hAnsi="微软雅黑" w:eastAsia="微软雅黑"/>
          <w:b/>
        </w:rPr>
        <w:t>架构设计</w:t>
      </w:r>
      <w:r>
        <w:rPr>
          <w:rFonts w:ascii="微软雅黑" w:hAnsi="微软雅黑" w:eastAsia="微软雅黑"/>
        </w:rPr>
        <w:t>：</w:t>
      </w:r>
    </w:p>
    <w:p w14:paraId="580E62FB"/>
    <w:p w14:paraId="62C3F228">
      <w:pPr>
        <w:pStyle w:val="16"/>
      </w:pPr>
      <w:r>
        <w:rPr>
          <w:rFonts w:ascii="微软雅黑" w:hAnsi="微软雅黑" w:eastAsia="微软雅黑"/>
        </w:rPr>
        <w:t>质检资源是质量管理的基础数据，包括人员、设备、标准</w:t>
      </w:r>
    </w:p>
    <w:p w14:paraId="2E7D3620">
      <w:pPr>
        <w:pStyle w:val="16"/>
      </w:pPr>
      <w:r>
        <w:rPr>
          <w:rFonts w:ascii="微软雅黑" w:hAnsi="微软雅黑" w:eastAsia="微软雅黑"/>
        </w:rPr>
        <w:t>质检人员需要配置检验资质（可检验的物料/产品类型）</w:t>
      </w:r>
    </w:p>
    <w:p w14:paraId="67662141">
      <w:pPr>
        <w:pStyle w:val="16"/>
      </w:pPr>
      <w:r>
        <w:rPr>
          <w:rFonts w:ascii="微软雅黑" w:hAnsi="微软雅黑" w:eastAsia="微软雅黑"/>
        </w:rPr>
        <w:t>质检设备需要记录校准计划和校准结果</w:t>
      </w:r>
    </w:p>
    <w:p w14:paraId="22410816">
      <w:pPr>
        <w:pStyle w:val="16"/>
      </w:pPr>
      <w:r>
        <w:rPr>
          <w:rFonts w:ascii="微软雅黑" w:hAnsi="微软雅黑" w:eastAsia="微软雅黑"/>
        </w:rPr>
        <w:t>质检标准定义检验项目的标准值和允差范围</w:t>
      </w:r>
    </w:p>
    <w:p w14:paraId="2B9A96C3"/>
    <w:p w14:paraId="4525D857">
      <w:r>
        <w:rPr>
          <w:rFonts w:ascii="微软雅黑" w:hAnsi="微软雅黑" w:eastAsia="微软雅黑"/>
          <w:b/>
        </w:rPr>
        <w:t>数据库设计</w:t>
      </w:r>
      <w:r>
        <w:rPr>
          <w:rFonts w:ascii="微软雅黑" w:hAnsi="微软雅黑" w:eastAsia="微软雅黑"/>
        </w:rPr>
        <w:t>：</w:t>
      </w:r>
    </w:p>
    <w:p w14:paraId="170031BA"/>
    <w:p w14:paraId="0FDC36E3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sp_qc_resource (质检资源表)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id, resource_code, resource_name, resource_type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description, status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└── is_deleted, create_time, update_time</w:t>
      </w:r>
    </w:p>
    <w:p w14:paraId="00FEB652"/>
    <w:p w14:paraId="445DC864">
      <w:r>
        <w:rPr>
          <w:rFonts w:ascii="微软雅黑" w:hAnsi="微软雅黑" w:eastAsia="微软雅黑"/>
          <w:b/>
        </w:rPr>
        <w:t>关键业务流程</w:t>
      </w:r>
      <w:r>
        <w:rPr>
          <w:rFonts w:ascii="微软雅黑" w:hAnsi="微软雅黑" w:eastAsia="微软雅黑"/>
        </w:rPr>
        <w:t>：</w:t>
      </w:r>
    </w:p>
    <w:p w14:paraId="60594DD2"/>
    <w:p w14:paraId="0192E2E7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维护质检员基本信息和检验资质</w:t>
      </w:r>
    </w:p>
    <w:p w14:paraId="4A8298FA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管理检验仪器和设备的校准记录</w:t>
      </w:r>
    </w:p>
    <w:p w14:paraId="1383F506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维护检验项目的标准值和允差范围</w:t>
      </w:r>
    </w:p>
    <w:p w14:paraId="16D9F345"/>
    <w:p w14:paraId="3E435984">
      <w:pPr>
        <w:pStyle w:val="6"/>
      </w:pPr>
      <w:r>
        <w:rPr>
          <w:rFonts w:ascii="微软雅黑" w:hAnsi="微软雅黑" w:eastAsia="微软雅黑"/>
          <w:color w:val="7F8C8D"/>
          <w:sz w:val="24"/>
        </w:rPr>
        <w:t>核心代码说明</w:t>
      </w:r>
    </w:p>
    <w:p w14:paraId="3C6FED3A"/>
    <w:p w14:paraId="2090A75A">
      <w:r>
        <w:rPr>
          <w:rFonts w:ascii="微软雅黑" w:hAnsi="微软雅黑" w:eastAsia="微软雅黑"/>
          <w:b/>
        </w:rPr>
        <w:t>质检资源管理核心代码</w:t>
      </w:r>
      <w:r>
        <w:rPr>
          <w:rFonts w:ascii="微软雅黑" w:hAnsi="微软雅黑" w:eastAsia="微软雅黑"/>
        </w:rPr>
        <w:t>：</w:t>
      </w:r>
    </w:p>
    <w:p w14:paraId="35CB7971"/>
    <w:p w14:paraId="7E768417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// SpQcResourceServiceImpl.java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@Service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public class SpQcResourceServiceImpl extends ServiceImpl&lt;SpQcResourceMapper, SpQcResource&gt;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implements ISpQcResourceService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继承MyBatis Plus的ServiceImpl，提供标准CRUD操作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21BBE1C4"/>
    <w:p w14:paraId="09AA9743">
      <w:r>
        <w:rPr>
          <w:rFonts w:ascii="微软雅黑" w:hAnsi="微软雅黑" w:eastAsia="微软雅黑"/>
          <w:b/>
        </w:rPr>
        <w:t>设计要点</w:t>
      </w:r>
      <w:r>
        <w:rPr>
          <w:rFonts w:ascii="微软雅黑" w:hAnsi="微软雅黑" w:eastAsia="微软雅黑"/>
        </w:rPr>
        <w:t>：</w:t>
      </w:r>
    </w:p>
    <w:p w14:paraId="47061CBE"/>
    <w:p w14:paraId="0F5B9D16">
      <w:pPr>
        <w:pStyle w:val="16"/>
      </w:pPr>
      <w:r>
        <w:rPr>
          <w:rFonts w:ascii="微软雅黑" w:hAnsi="微软雅黑" w:eastAsia="微软雅黑"/>
        </w:rPr>
        <w:t>使用MyBatis Plus简化CRUD操作</w:t>
      </w:r>
    </w:p>
    <w:p w14:paraId="7AFF1CFE">
      <w:pPr>
        <w:pStyle w:val="16"/>
      </w:pPr>
      <w:r>
        <w:rPr>
          <w:rFonts w:ascii="微软雅黑" w:hAnsi="微软雅黑" w:eastAsia="微软雅黑"/>
        </w:rPr>
        <w:t>质检资源类型采用枚举值（人员/设备/标准）</w:t>
      </w:r>
    </w:p>
    <w:p w14:paraId="4D7F82D1">
      <w:pPr>
        <w:pStyle w:val="16"/>
      </w:pPr>
      <w:r>
        <w:rPr>
          <w:rFonts w:ascii="微软雅黑" w:hAnsi="微软雅黑" w:eastAsia="微软雅黑"/>
        </w:rPr>
        <w:t>支持资源状态管理（正常/停用）</w:t>
      </w:r>
    </w:p>
    <w:p w14:paraId="7A18BD30"/>
    <w:p w14:paraId="43108148">
      <w:pPr>
        <w:pStyle w:val="6"/>
      </w:pPr>
      <w:r>
        <w:rPr>
          <w:rFonts w:ascii="微软雅黑" w:hAnsi="微软雅黑" w:eastAsia="微软雅黑"/>
          <w:color w:val="7F8C8D"/>
          <w:sz w:val="24"/>
        </w:rPr>
        <w:t>功能详情</w:t>
      </w:r>
    </w:p>
    <w:p w14:paraId="1C8054C1"/>
    <w:p w14:paraId="6903F0F4">
      <w:r>
        <w:rPr>
          <w:rFonts w:ascii="微软雅黑" w:hAnsi="微软雅黑" w:eastAsia="微软雅黑"/>
        </w:rPr>
        <w:t>***</w:t>
      </w:r>
    </w:p>
    <w:p w14:paraId="745F6A0F"/>
    <w:p w14:paraId="5542ED15">
      <w:pPr>
        <w:pStyle w:val="5"/>
      </w:pPr>
      <w:r>
        <w:rPr>
          <w:rFonts w:ascii="微软雅黑" w:hAnsi="微软雅黑" w:eastAsia="微软雅黑"/>
          <w:color w:val="34495E"/>
          <w:sz w:val="28"/>
        </w:rPr>
        <w:t>6.2 质检定义管理</w:t>
      </w:r>
    </w:p>
    <w:p w14:paraId="2C26102F"/>
    <w:p w14:paraId="6D63B0D1">
      <w:pPr>
        <w:pStyle w:val="6"/>
      </w:pPr>
      <w:r>
        <w:rPr>
          <w:rFonts w:ascii="微软雅黑" w:hAnsi="微软雅黑" w:eastAsia="微软雅黑"/>
          <w:color w:val="7F8C8D"/>
          <w:sz w:val="24"/>
        </w:rPr>
        <w:t>功能描述</w:t>
      </w:r>
    </w:p>
    <w:p w14:paraId="14224C5A"/>
    <w:p w14:paraId="177AC37C">
      <w:r>
        <w:rPr>
          <w:rFonts w:ascii="微软雅黑" w:hAnsi="微软雅黑" w:eastAsia="微软雅黑"/>
        </w:rPr>
        <w:t>定义质量检验项目和检验方案。</w:t>
      </w:r>
    </w:p>
    <w:p w14:paraId="55649DCA"/>
    <w:p w14:paraId="105D42FF">
      <w:pPr>
        <w:pStyle w:val="6"/>
      </w:pPr>
      <w:r>
        <w:rPr>
          <w:rFonts w:ascii="微软雅黑" w:hAnsi="微软雅黑" w:eastAsia="微软雅黑"/>
          <w:color w:val="7F8C8D"/>
          <w:sz w:val="24"/>
        </w:rPr>
        <w:t>设计思路</w:t>
      </w:r>
    </w:p>
    <w:p w14:paraId="72C81CB4"/>
    <w:p w14:paraId="5645DC7A">
      <w:r>
        <w:rPr>
          <w:rFonts w:ascii="微软雅黑" w:hAnsi="微软雅黑" w:eastAsia="微软雅黑"/>
          <w:b/>
        </w:rPr>
        <w:t>架构设计</w:t>
      </w:r>
      <w:r>
        <w:rPr>
          <w:rFonts w:ascii="微软雅黑" w:hAnsi="微软雅黑" w:eastAsia="微软雅黑"/>
        </w:rPr>
        <w:t>：</w:t>
      </w:r>
    </w:p>
    <w:p w14:paraId="07BB107B"/>
    <w:p w14:paraId="5C5AB9ED">
      <w:pPr>
        <w:pStyle w:val="16"/>
      </w:pPr>
      <w:r>
        <w:rPr>
          <w:rFonts w:ascii="微软雅黑" w:hAnsi="微软雅黑" w:eastAsia="微软雅黑"/>
        </w:rPr>
        <w:t>质检定义是检验项目的模板，包含标准值和允差</w:t>
      </w:r>
    </w:p>
    <w:p w14:paraId="45B6E824">
      <w:pPr>
        <w:pStyle w:val="16"/>
      </w:pPr>
      <w:r>
        <w:rPr>
          <w:rFonts w:ascii="微软雅黑" w:hAnsi="微软雅黑" w:eastAsia="微软雅黑"/>
        </w:rPr>
        <w:t>检验方案由多个检验项目组成</w:t>
      </w:r>
    </w:p>
    <w:p w14:paraId="27E5261B">
      <w:pPr>
        <w:pStyle w:val="16"/>
      </w:pPr>
      <w:r>
        <w:rPr>
          <w:rFonts w:ascii="微软雅黑" w:hAnsi="微软雅黑" w:eastAsia="微软雅黑"/>
        </w:rPr>
        <w:t>支持计量型检验（数值比较）和计数型检验（合格/不合格）</w:t>
      </w:r>
    </w:p>
    <w:p w14:paraId="16EDF738"/>
    <w:p w14:paraId="6BA54FB3">
      <w:r>
        <w:rPr>
          <w:rFonts w:ascii="微软雅黑" w:hAnsi="微软雅黑" w:eastAsia="微软雅黑"/>
          <w:b/>
        </w:rPr>
        <w:t>数据库设计</w:t>
      </w:r>
      <w:r>
        <w:rPr>
          <w:rFonts w:ascii="微软雅黑" w:hAnsi="微软雅黑" w:eastAsia="微软雅黑"/>
        </w:rPr>
        <w:t>：</w:t>
      </w:r>
    </w:p>
    <w:p w14:paraId="439C4EF9"/>
    <w:p w14:paraId="1447D625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sp_qc_inspection_def (质检定义表)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id, def_code, def_name, inspection_type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standard_value, upper_tolerance, lower_tolerance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inspection_method, inspection_tool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└── is_deleted, create_time, update_time</w:t>
      </w:r>
    </w:p>
    <w:p w14:paraId="331C9D70"/>
    <w:p w14:paraId="31381162">
      <w:pPr>
        <w:pStyle w:val="6"/>
      </w:pPr>
      <w:r>
        <w:rPr>
          <w:rFonts w:ascii="微软雅黑" w:hAnsi="微软雅黑" w:eastAsia="微软雅黑"/>
          <w:color w:val="7F8C8D"/>
          <w:sz w:val="24"/>
        </w:rPr>
        <w:t>核心代码说明</w:t>
      </w:r>
    </w:p>
    <w:p w14:paraId="4EB0E980"/>
    <w:p w14:paraId="0F3B1372">
      <w:r>
        <w:rPr>
          <w:rFonts w:ascii="微软雅黑" w:hAnsi="微软雅黑" w:eastAsia="微软雅黑"/>
          <w:b/>
        </w:rPr>
        <w:t>质检定义管理核心代码</w:t>
      </w:r>
      <w:r>
        <w:rPr>
          <w:rFonts w:ascii="微软雅黑" w:hAnsi="微软雅黑" w:eastAsia="微软雅黑"/>
        </w:rPr>
        <w:t>：</w:t>
      </w:r>
    </w:p>
    <w:p w14:paraId="13348FB6"/>
    <w:p w14:paraId="575EB9D4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// SpQcInspectionDefServiceImpl.java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@Service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public class SpQcInspectionDefServiceImpl extends ServiceImpl&lt;SpQcInspectionDefMapper, SpQcInspectionDef&gt;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implements ISpQcInspectionDefService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继承MyBatis Plus的ServiceImpl，提供标准CRUD操作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71E30F50"/>
    <w:p w14:paraId="6B8329D6">
      <w:r>
        <w:rPr>
          <w:rFonts w:ascii="微软雅黑" w:hAnsi="微软雅黑" w:eastAsia="微软雅黑"/>
          <w:b/>
        </w:rPr>
        <w:t>设计要点</w:t>
      </w:r>
      <w:r>
        <w:rPr>
          <w:rFonts w:ascii="微软雅黑" w:hAnsi="微软雅黑" w:eastAsia="微软雅黑"/>
        </w:rPr>
        <w:t>：</w:t>
      </w:r>
    </w:p>
    <w:p w14:paraId="3AEA1F14"/>
    <w:p w14:paraId="354E123E">
      <w:pPr>
        <w:pStyle w:val="16"/>
      </w:pPr>
      <w:r>
        <w:rPr>
          <w:rFonts w:ascii="微软雅黑" w:hAnsi="微软雅黑" w:eastAsia="微软雅黑"/>
        </w:rPr>
        <w:t>计量型检验：standard\_value ± tolerance</w:t>
      </w:r>
    </w:p>
    <w:p w14:paraId="4EBBC1A2">
      <w:pPr>
        <w:pStyle w:val="16"/>
      </w:pPr>
      <w:r>
        <w:rPr>
          <w:rFonts w:ascii="微软雅黑" w:hAnsi="微软雅黑" w:eastAsia="微软雅黑"/>
        </w:rPr>
        <w:t>计数型检验：合格/不合格判定</w:t>
      </w:r>
    </w:p>
    <w:p w14:paraId="7BC25547">
      <w:pPr>
        <w:pStyle w:val="16"/>
      </w:pPr>
      <w:r>
        <w:rPr>
          <w:rFonts w:ascii="微软雅黑" w:hAnsi="微软雅黑" w:eastAsia="微软雅黑"/>
        </w:rPr>
        <w:t>检验方法记录便于追溯</w:t>
      </w:r>
    </w:p>
    <w:p w14:paraId="280432BD"/>
    <w:p w14:paraId="288EE37D">
      <w:pPr>
        <w:pStyle w:val="6"/>
      </w:pPr>
      <w:r>
        <w:rPr>
          <w:rFonts w:ascii="微软雅黑" w:hAnsi="微软雅黑" w:eastAsia="微软雅黑"/>
          <w:color w:val="7F8C8D"/>
          <w:sz w:val="24"/>
        </w:rPr>
        <w:t>功能详情</w:t>
      </w:r>
    </w:p>
    <w:p w14:paraId="31C3C083"/>
    <w:p w14:paraId="43B85468">
      <w:r>
        <w:rPr>
          <w:rFonts w:ascii="微软雅黑" w:hAnsi="微软雅黑" w:eastAsia="微软雅黑"/>
        </w:rPr>
        <w:t>***</w:t>
      </w:r>
    </w:p>
    <w:p w14:paraId="0B1AD6C4"/>
    <w:p w14:paraId="1C685A4E">
      <w:pPr>
        <w:pStyle w:val="5"/>
      </w:pPr>
      <w:r>
        <w:rPr>
          <w:rFonts w:ascii="微软雅黑" w:hAnsi="微软雅黑" w:eastAsia="微软雅黑"/>
          <w:color w:val="34495E"/>
          <w:sz w:val="28"/>
        </w:rPr>
        <w:t>6.3 质检调度</w:t>
      </w:r>
    </w:p>
    <w:p w14:paraId="768E54A8"/>
    <w:p w14:paraId="073EC255">
      <w:pPr>
        <w:pStyle w:val="6"/>
      </w:pPr>
      <w:r>
        <w:rPr>
          <w:rFonts w:ascii="微软雅黑" w:hAnsi="微软雅黑" w:eastAsia="微软雅黑"/>
          <w:color w:val="7F8C8D"/>
          <w:sz w:val="24"/>
        </w:rPr>
        <w:t>功能描述</w:t>
      </w:r>
    </w:p>
    <w:p w14:paraId="6D097ACD"/>
    <w:p w14:paraId="46CC341D">
      <w:r>
        <w:rPr>
          <w:rFonts w:ascii="微软雅黑" w:hAnsi="微软雅黑" w:eastAsia="微软雅黑"/>
        </w:rPr>
        <w:t>为质检员分配检验任务。</w:t>
      </w:r>
    </w:p>
    <w:p w14:paraId="531B60A7"/>
    <w:p w14:paraId="7A8CF5F8">
      <w:pPr>
        <w:pStyle w:val="6"/>
      </w:pPr>
      <w:r>
        <w:rPr>
          <w:rFonts w:ascii="微软雅黑" w:hAnsi="微软雅黑" w:eastAsia="微软雅黑"/>
          <w:color w:val="7F8C8D"/>
          <w:sz w:val="24"/>
        </w:rPr>
        <w:t>设计思路</w:t>
      </w:r>
    </w:p>
    <w:p w14:paraId="148074E4"/>
    <w:p w14:paraId="7D0383AF">
      <w:r>
        <w:rPr>
          <w:rFonts w:ascii="微软雅黑" w:hAnsi="微软雅黑" w:eastAsia="微软雅黑"/>
          <w:b/>
        </w:rPr>
        <w:t>架构设计</w:t>
      </w:r>
      <w:r>
        <w:rPr>
          <w:rFonts w:ascii="微软雅黑" w:hAnsi="微软雅黑" w:eastAsia="微软雅黑"/>
        </w:rPr>
        <w:t>：</w:t>
      </w:r>
    </w:p>
    <w:p w14:paraId="4640C229"/>
    <w:p w14:paraId="17C1081E">
      <w:pPr>
        <w:pStyle w:val="16"/>
      </w:pPr>
      <w:r>
        <w:rPr>
          <w:rFonts w:ascii="微软雅黑" w:hAnsi="微软雅黑" w:eastAsia="微软雅黑"/>
        </w:rPr>
        <w:t>生产完工后自动触发检验需求</w:t>
      </w:r>
    </w:p>
    <w:p w14:paraId="57B638C3">
      <w:pPr>
        <w:pStyle w:val="16"/>
      </w:pPr>
      <w:r>
        <w:rPr>
          <w:rFonts w:ascii="微软雅黑" w:hAnsi="微软雅黑" w:eastAsia="微软雅黑"/>
        </w:rPr>
        <w:t>质检调度员根据质检员资质和工作负荷分配任务</w:t>
      </w:r>
    </w:p>
    <w:p w14:paraId="156EEDD8">
      <w:pPr>
        <w:pStyle w:val="16"/>
      </w:pPr>
      <w:r>
        <w:rPr>
          <w:rFonts w:ascii="微软雅黑" w:hAnsi="微软雅黑" w:eastAsia="微软雅黑"/>
        </w:rPr>
        <w:t>质检任务与派工记录关联，确保检验对象明确</w:t>
      </w:r>
    </w:p>
    <w:p w14:paraId="136B081B"/>
    <w:p w14:paraId="366F2497">
      <w:r>
        <w:rPr>
          <w:rFonts w:ascii="微软雅黑" w:hAnsi="微软雅黑" w:eastAsia="微软雅黑"/>
          <w:b/>
        </w:rPr>
        <w:t>数据库设计</w:t>
      </w:r>
      <w:r>
        <w:rPr>
          <w:rFonts w:ascii="微软雅黑" w:hAnsi="微软雅黑" w:eastAsia="微软雅黑"/>
        </w:rPr>
        <w:t>：</w:t>
      </w:r>
    </w:p>
    <w:p w14:paraId="64C29643"/>
    <w:p w14:paraId="34F9649D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sp_qc_inspection_task (质检任务表)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id, task_code, plan_id, dispatch_record_id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inspector_id, process_unit_id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assigned_qty, inspected_qty, qualified_qty, unqualified_qty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status, priority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assign_time, start_time, end_time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└── is_deleted, create_time, update_time</w:t>
      </w:r>
    </w:p>
    <w:p w14:paraId="23E1F77C"/>
    <w:p w14:paraId="20F426DD">
      <w:pPr>
        <w:pStyle w:val="6"/>
      </w:pPr>
      <w:r>
        <w:rPr>
          <w:rFonts w:ascii="微软雅黑" w:hAnsi="微软雅黑" w:eastAsia="微软雅黑"/>
          <w:color w:val="7F8C8D"/>
          <w:sz w:val="24"/>
        </w:rPr>
        <w:t>核心代码说明</w:t>
      </w:r>
    </w:p>
    <w:p w14:paraId="7A84AB8A"/>
    <w:p w14:paraId="667B5B96">
      <w:r>
        <w:rPr>
          <w:rFonts w:ascii="微软雅黑" w:hAnsi="微软雅黑" w:eastAsia="微软雅黑"/>
          <w:b/>
        </w:rPr>
        <w:t>质检任务分配核心代码</w:t>
      </w:r>
      <w:r>
        <w:rPr>
          <w:rFonts w:ascii="微软雅黑" w:hAnsi="微软雅黑" w:eastAsia="微软雅黑"/>
        </w:rPr>
        <w:t>：</w:t>
      </w:r>
    </w:p>
    <w:p w14:paraId="7CB1C611"/>
    <w:p w14:paraId="659F7FDB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// SpQcInspectionTaskServiceImpl.java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@Service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public class SpQcInspectionTaskServiceImpl extends ServiceImpl&lt;SpQcInspectionTaskMapper, SpQcInspectionTask&gt;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implements ISpQcInspectionTaskService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继承MyBatis Plus的ServiceImpl，提供标准CRUD操作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54FFD541"/>
    <w:p w14:paraId="720152B7">
      <w:r>
        <w:rPr>
          <w:rFonts w:ascii="微软雅黑" w:hAnsi="微软雅黑" w:eastAsia="微软雅黑"/>
          <w:b/>
        </w:rPr>
        <w:t>设计要点</w:t>
      </w:r>
      <w:r>
        <w:rPr>
          <w:rFonts w:ascii="微软雅黑" w:hAnsi="微软雅黑" w:eastAsia="微软雅黑"/>
        </w:rPr>
        <w:t>：</w:t>
      </w:r>
    </w:p>
    <w:p w14:paraId="726D6159"/>
    <w:p w14:paraId="6DE5C68B">
      <w:pPr>
        <w:pStyle w:val="16"/>
      </w:pPr>
      <w:r>
        <w:rPr>
          <w:rFonts w:ascii="微软雅黑" w:hAnsi="微软雅黑" w:eastAsia="微软雅黑"/>
        </w:rPr>
        <w:t>任务状态流转：assigned→inspecting→completed</w:t>
      </w:r>
    </w:p>
    <w:p w14:paraId="05599996">
      <w:pPr>
        <w:pStyle w:val="16"/>
      </w:pPr>
      <w:r>
        <w:rPr>
          <w:rFonts w:ascii="微软雅黑" w:hAnsi="微软雅黑" w:eastAsia="微软雅黑"/>
        </w:rPr>
        <w:t>支持任务优先级设置</w:t>
      </w:r>
    </w:p>
    <w:p w14:paraId="7B379DF5">
      <w:pPr>
        <w:pStyle w:val="16"/>
      </w:pPr>
      <w:r>
        <w:rPr>
          <w:rFonts w:ascii="微软雅黑" w:hAnsi="微软雅黑" w:eastAsia="微软雅黑"/>
        </w:rPr>
        <w:t>关联派工记录，确保检验对象明确</w:t>
      </w:r>
    </w:p>
    <w:p w14:paraId="58E3184A"/>
    <w:p w14:paraId="7552E30E">
      <w:pPr>
        <w:pStyle w:val="6"/>
      </w:pPr>
      <w:r>
        <w:rPr>
          <w:rFonts w:ascii="微软雅黑" w:hAnsi="微软雅黑" w:eastAsia="微软雅黑"/>
          <w:color w:val="7F8C8D"/>
          <w:sz w:val="24"/>
        </w:rPr>
        <w:t>功能详情</w:t>
      </w:r>
      <w:bookmarkStart w:id="0" w:name="_GoBack"/>
      <w:bookmarkEnd w:id="0"/>
    </w:p>
    <w:p w14:paraId="4C3ACB6C"/>
    <w:p w14:paraId="7159A1E6">
      <w:r>
        <w:rPr>
          <w:rFonts w:ascii="微软雅黑" w:hAnsi="微软雅黑" w:eastAsia="微软雅黑"/>
        </w:rPr>
        <w:t>***</w:t>
      </w:r>
    </w:p>
    <w:p w14:paraId="001C37EB"/>
    <w:p w14:paraId="4881FBE2">
      <w:pPr>
        <w:pStyle w:val="5"/>
      </w:pPr>
      <w:r>
        <w:rPr>
          <w:rFonts w:ascii="微软雅黑" w:hAnsi="微软雅黑" w:eastAsia="微软雅黑"/>
          <w:color w:val="34495E"/>
          <w:sz w:val="28"/>
        </w:rPr>
        <w:t>6.4 质检执行</w:t>
      </w:r>
    </w:p>
    <w:p w14:paraId="5E695F5F"/>
    <w:p w14:paraId="25A3A726">
      <w:pPr>
        <w:pStyle w:val="6"/>
      </w:pPr>
      <w:r>
        <w:rPr>
          <w:rFonts w:ascii="微软雅黑" w:hAnsi="微软雅黑" w:eastAsia="微软雅黑"/>
          <w:color w:val="7F8C8D"/>
          <w:sz w:val="24"/>
        </w:rPr>
        <w:t>功能描述</w:t>
      </w:r>
    </w:p>
    <w:p w14:paraId="2567DDF5"/>
    <w:p w14:paraId="3D2B4F82">
      <w:r>
        <w:rPr>
          <w:rFonts w:ascii="微软雅黑" w:hAnsi="微软雅黑" w:eastAsia="微软雅黑"/>
        </w:rPr>
        <w:t>不同质检员根据自己的任务在各自的界面进行检验操作。</w:t>
      </w:r>
    </w:p>
    <w:p w14:paraId="01611D4F"/>
    <w:p w14:paraId="7FCC25D5">
      <w:pPr>
        <w:pStyle w:val="6"/>
      </w:pPr>
      <w:r>
        <w:rPr>
          <w:rFonts w:ascii="微软雅黑" w:hAnsi="微软雅黑" w:eastAsia="微软雅黑"/>
          <w:color w:val="7F8C8D"/>
          <w:sz w:val="24"/>
        </w:rPr>
        <w:t>设计思路</w:t>
      </w:r>
    </w:p>
    <w:p w14:paraId="28ADABC5"/>
    <w:p w14:paraId="03988C66">
      <w:r>
        <w:rPr>
          <w:rFonts w:ascii="微软雅黑" w:hAnsi="微软雅黑" w:eastAsia="微软雅黑"/>
          <w:b/>
        </w:rPr>
        <w:t>架构设计</w:t>
      </w:r>
      <w:r>
        <w:rPr>
          <w:rFonts w:ascii="微软雅黑" w:hAnsi="微软雅黑" w:eastAsia="微软雅黑"/>
        </w:rPr>
        <w:t>：</w:t>
      </w:r>
    </w:p>
    <w:p w14:paraId="6A2AE1EE"/>
    <w:p w14:paraId="00EB3E2D">
      <w:pPr>
        <w:pStyle w:val="16"/>
      </w:pPr>
      <w:r>
        <w:rPr>
          <w:rFonts w:ascii="微软雅黑" w:hAnsi="微软雅黑" w:eastAsia="微软雅黑"/>
        </w:rPr>
        <w:t>质检员登录后只能看到分配给自己的任务</w:t>
      </w:r>
    </w:p>
    <w:p w14:paraId="01F4FD10">
      <w:pPr>
        <w:pStyle w:val="16"/>
      </w:pPr>
      <w:r>
        <w:rPr>
          <w:rFonts w:ascii="微软雅黑" w:hAnsi="微软雅黑" w:eastAsia="微软雅黑"/>
        </w:rPr>
        <w:t>检验时填写各检验项目的实测值</w:t>
      </w:r>
    </w:p>
    <w:p w14:paraId="45507003">
      <w:pPr>
        <w:pStyle w:val="16"/>
      </w:pPr>
      <w:r>
        <w:rPr>
          <w:rFonts w:ascii="微软雅黑" w:hAnsi="微软雅黑" w:eastAsia="微软雅黑"/>
        </w:rPr>
        <w:t>系统自动判定是否合格（实测值在允差范围内）</w:t>
      </w:r>
    </w:p>
    <w:p w14:paraId="6000E1E9">
      <w:pPr>
        <w:pStyle w:val="16"/>
      </w:pPr>
      <w:r>
        <w:rPr>
          <w:rFonts w:ascii="微软雅黑" w:hAnsi="微软雅黑" w:eastAsia="微软雅黑"/>
        </w:rPr>
        <w:t>不合格品触发不合格品处理流程</w:t>
      </w:r>
    </w:p>
    <w:p w14:paraId="2315BD41"/>
    <w:p w14:paraId="7EE90F2F">
      <w:r>
        <w:rPr>
          <w:rFonts w:ascii="微软雅黑" w:hAnsi="微软雅黑" w:eastAsia="微软雅黑"/>
          <w:b/>
        </w:rPr>
        <w:t>数据库设计</w:t>
      </w:r>
      <w:r>
        <w:rPr>
          <w:rFonts w:ascii="微软雅黑" w:hAnsi="微软雅黑" w:eastAsia="微软雅黑"/>
        </w:rPr>
        <w:t>：</w:t>
      </w:r>
    </w:p>
    <w:p w14:paraId="3244155B"/>
    <w:p w14:paraId="1E6FD586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sp_qc_inspection_data (质检数据表)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id, task_id, inspection_def_id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actual_value, result (qualified/unqualified)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remark, inspector_id, inspection_time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└── is_deleted, create_time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sp_qc_inspection_record (质检记录表)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id, task_id, product_code, batch_no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total_qty, qualified_qty, unqualified_qty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final_result, conclusion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inspector_id, inspection_time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└── is_deleted, create_time</w:t>
      </w:r>
    </w:p>
    <w:p w14:paraId="24AE8695"/>
    <w:p w14:paraId="532C019E">
      <w:pPr>
        <w:pStyle w:val="6"/>
      </w:pPr>
      <w:r>
        <w:rPr>
          <w:rFonts w:ascii="微软雅黑" w:hAnsi="微软雅黑" w:eastAsia="微软雅黑"/>
          <w:color w:val="7F8C8D"/>
          <w:sz w:val="24"/>
        </w:rPr>
        <w:t>核心代码说明</w:t>
      </w:r>
    </w:p>
    <w:p w14:paraId="52B1563F"/>
    <w:p w14:paraId="7FFF69E5">
      <w:r>
        <w:rPr>
          <w:rFonts w:ascii="微软雅黑" w:hAnsi="微软雅黑" w:eastAsia="微软雅黑"/>
          <w:b/>
        </w:rPr>
        <w:t>质检数据收集核心代码</w:t>
      </w:r>
      <w:r>
        <w:rPr>
          <w:rFonts w:ascii="微软雅黑" w:hAnsi="微软雅黑" w:eastAsia="微软雅黑"/>
        </w:rPr>
        <w:t>：</w:t>
      </w:r>
    </w:p>
    <w:p w14:paraId="59202245"/>
    <w:p w14:paraId="7398274D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// SpQcInspectionDataServiceImpl.java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@Service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public class SpQcInspectionDataServiceImpl extends ServiceImpl&lt;SpQcInspectionDataMapper, SpQcInspectionData&gt;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implements ISpQcInspectionDataService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继承MyBatis Plus的ServiceImpl，提供标准CRUD操作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0CE163EA"/>
    <w:p w14:paraId="1F6B03FD">
      <w:r>
        <w:rPr>
          <w:rFonts w:ascii="微软雅黑" w:hAnsi="微软雅黑" w:eastAsia="微软雅黑"/>
          <w:b/>
        </w:rPr>
        <w:t>合格判定逻辑</w:t>
      </w:r>
      <w:r>
        <w:rPr>
          <w:rFonts w:ascii="微软雅黑" w:hAnsi="微软雅黑" w:eastAsia="微软雅黑"/>
        </w:rPr>
        <w:t>：</w:t>
      </w:r>
    </w:p>
    <w:p w14:paraId="7A7C34F8"/>
    <w:p w14:paraId="468287D8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// 计量型检验合格判定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public boolean isQualified(BigDecimal actualValue, BigDecimal standardValue,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           BigDecimal upperTolerance, BigDecimal lowerTolerance)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BigDecimal upperLimit = standardValue.add(upperTolerance);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BigDecimal lowerLimit = standardValue.subtract(lowerTolerance);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return actualValue.compareTo(lowerLimit) &gt;= 0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&amp;&amp; actualValue.compareTo(upperLimit) &lt;= 0;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304F5DAC"/>
    <w:p w14:paraId="545670FF">
      <w:r>
        <w:rPr>
          <w:rFonts w:ascii="微软雅黑" w:hAnsi="微软雅黑" w:eastAsia="微软雅黑"/>
          <w:b/>
        </w:rPr>
        <w:t>设计要点</w:t>
      </w:r>
      <w:r>
        <w:rPr>
          <w:rFonts w:ascii="微软雅黑" w:hAnsi="微软雅黑" w:eastAsia="微软雅黑"/>
        </w:rPr>
        <w:t>：</w:t>
      </w:r>
    </w:p>
    <w:p w14:paraId="0FA202D8"/>
    <w:p w14:paraId="758E5299">
      <w:pPr>
        <w:pStyle w:val="16"/>
      </w:pPr>
      <w:r>
        <w:rPr>
          <w:rFonts w:ascii="微软雅黑" w:hAnsi="微软雅黑" w:eastAsia="微软雅黑"/>
        </w:rPr>
        <w:t>实测值在\[标准值-下允差, 标准值+上允差]范围内判定为合格</w:t>
      </w:r>
    </w:p>
    <w:p w14:paraId="3A1BBA1D">
      <w:pPr>
        <w:pStyle w:val="16"/>
      </w:pPr>
      <w:r>
        <w:rPr>
          <w:rFonts w:ascii="微软雅黑" w:hAnsi="微软雅黑" w:eastAsia="微软雅黑"/>
        </w:rPr>
        <w:t>使用BigDecimal确保精度</w:t>
      </w:r>
    </w:p>
    <w:p w14:paraId="77B05FD1">
      <w:pPr>
        <w:pStyle w:val="16"/>
      </w:pPr>
      <w:r>
        <w:rPr>
          <w:rFonts w:ascii="微软雅黑" w:hAnsi="微软雅黑" w:eastAsia="微软雅黑"/>
        </w:rPr>
        <w:t>记录检验时间和检验员，便于追溯</w:t>
      </w:r>
    </w:p>
    <w:p w14:paraId="4723DB48"/>
    <w:p w14:paraId="5AAA3C9C">
      <w:pPr>
        <w:pStyle w:val="6"/>
      </w:pPr>
      <w:r>
        <w:rPr>
          <w:rFonts w:ascii="微软雅黑" w:hAnsi="微软雅黑" w:eastAsia="微软雅黑"/>
          <w:color w:val="7F8C8D"/>
          <w:sz w:val="24"/>
        </w:rPr>
        <w:t>功能详情</w:t>
      </w:r>
    </w:p>
    <w:p w14:paraId="7B53C0CB"/>
    <w:p w14:paraId="34129BBD">
      <w:r>
        <w:rPr>
          <w:rFonts w:ascii="微软雅黑" w:hAnsi="微软雅黑" w:eastAsia="微软雅黑"/>
        </w:rPr>
        <w:t>***</w:t>
      </w:r>
    </w:p>
    <w:p w14:paraId="194075F0"/>
    <w:p w14:paraId="1EA33601">
      <w:pPr>
        <w:pStyle w:val="5"/>
      </w:pPr>
      <w:r>
        <w:rPr>
          <w:rFonts w:ascii="微软雅黑" w:hAnsi="微软雅黑" w:eastAsia="微软雅黑"/>
          <w:color w:val="34495E"/>
          <w:sz w:val="28"/>
        </w:rPr>
        <w:t>6.5 质检数据收集</w:t>
      </w:r>
    </w:p>
    <w:p w14:paraId="79C306B4"/>
    <w:p w14:paraId="461EE634">
      <w:pPr>
        <w:pStyle w:val="6"/>
      </w:pPr>
      <w:r>
        <w:rPr>
          <w:rFonts w:ascii="微软雅黑" w:hAnsi="微软雅黑" w:eastAsia="微软雅黑"/>
          <w:color w:val="7F8C8D"/>
          <w:sz w:val="24"/>
        </w:rPr>
        <w:t>设计思路</w:t>
      </w:r>
    </w:p>
    <w:p w14:paraId="2089C759"/>
    <w:p w14:paraId="5CBBEFEC">
      <w:r>
        <w:rPr>
          <w:rFonts w:ascii="微软雅黑" w:hAnsi="微软雅黑" w:eastAsia="微软雅黑"/>
          <w:b/>
        </w:rPr>
        <w:t>架构设计</w:t>
      </w:r>
      <w:r>
        <w:rPr>
          <w:rFonts w:ascii="微软雅黑" w:hAnsi="微软雅黑" w:eastAsia="微软雅黑"/>
        </w:rPr>
        <w:t>：</w:t>
      </w:r>
    </w:p>
    <w:p w14:paraId="3B45B5D6"/>
    <w:p w14:paraId="72367E75">
      <w:pPr>
        <w:pStyle w:val="16"/>
      </w:pPr>
      <w:r>
        <w:rPr>
          <w:rFonts w:ascii="微软雅黑" w:hAnsi="微软雅黑" w:eastAsia="微软雅黑"/>
        </w:rPr>
        <w:t>收集和存储所有检验数据，支持数据追溯</w:t>
      </w:r>
    </w:p>
    <w:p w14:paraId="5F020BA1">
      <w:pPr>
        <w:pStyle w:val="16"/>
      </w:pPr>
      <w:r>
        <w:rPr>
          <w:rFonts w:ascii="微软雅黑" w:hAnsi="微软雅黑" w:eastAsia="微软雅黑"/>
        </w:rPr>
        <w:t>检验数据与产品批次、工单、设备、人员关联</w:t>
      </w:r>
    </w:p>
    <w:p w14:paraId="1F94BC1D">
      <w:pPr>
        <w:pStyle w:val="16"/>
      </w:pPr>
      <w:r>
        <w:rPr>
          <w:rFonts w:ascii="微软雅黑" w:hAnsi="微软雅黑" w:eastAsia="微软雅黑"/>
        </w:rPr>
        <w:t>支持多维度查询和统计分析</w:t>
      </w:r>
    </w:p>
    <w:p w14:paraId="38EF60E7"/>
    <w:p w14:paraId="382EFA31">
      <w:pPr>
        <w:pStyle w:val="6"/>
      </w:pPr>
      <w:r>
        <w:rPr>
          <w:rFonts w:ascii="微软雅黑" w:hAnsi="微软雅黑" w:eastAsia="微软雅黑"/>
          <w:color w:val="7F8C8D"/>
          <w:sz w:val="24"/>
        </w:rPr>
        <w:t>功能详情</w:t>
      </w:r>
    </w:p>
    <w:p w14:paraId="36D49B3A"/>
    <w:p w14:paraId="20A51CA1">
      <w:r>
        <w:rPr>
          <w:rFonts w:ascii="微软雅黑" w:hAnsi="微软雅黑" w:eastAsia="微软雅黑"/>
        </w:rPr>
        <w:t>***</w:t>
      </w:r>
    </w:p>
    <w:p w14:paraId="40008D3A"/>
    <w:p w14:paraId="5A531247">
      <w:pPr>
        <w:pStyle w:val="5"/>
      </w:pPr>
      <w:r>
        <w:rPr>
          <w:rFonts w:ascii="微软雅黑" w:hAnsi="微软雅黑" w:eastAsia="微软雅黑"/>
          <w:color w:val="34495E"/>
          <w:sz w:val="28"/>
        </w:rPr>
        <w:t>6.6 统计分析</w:t>
      </w:r>
    </w:p>
    <w:p w14:paraId="25551FA9"/>
    <w:p w14:paraId="673B427E">
      <w:pPr>
        <w:pStyle w:val="6"/>
      </w:pPr>
      <w:r>
        <w:rPr>
          <w:rFonts w:ascii="微软雅黑" w:hAnsi="微软雅黑" w:eastAsia="微软雅黑"/>
          <w:color w:val="7F8C8D"/>
          <w:sz w:val="24"/>
        </w:rPr>
        <w:t>设计思路</w:t>
      </w:r>
    </w:p>
    <w:p w14:paraId="4C1BC2E3"/>
    <w:p w14:paraId="0B312AD9">
      <w:r>
        <w:rPr>
          <w:rFonts w:ascii="微软雅黑" w:hAnsi="微软雅黑" w:eastAsia="微软雅黑"/>
          <w:b/>
        </w:rPr>
        <w:t>架构设计</w:t>
      </w:r>
      <w:r>
        <w:rPr>
          <w:rFonts w:ascii="微软雅黑" w:hAnsi="微软雅黑" w:eastAsia="微软雅黑"/>
        </w:rPr>
        <w:t>：</w:t>
      </w:r>
    </w:p>
    <w:p w14:paraId="7900B1C5"/>
    <w:p w14:paraId="701990EC">
      <w:pPr>
        <w:pStyle w:val="16"/>
      </w:pPr>
      <w:r>
        <w:rPr>
          <w:rFonts w:ascii="微软雅黑" w:hAnsi="微软雅黑" w:eastAsia="微软雅黑"/>
        </w:rPr>
        <w:t>对质检数据进行统计分析，生成质量报表</w:t>
      </w:r>
    </w:p>
    <w:p w14:paraId="392C7347">
      <w:pPr>
        <w:pStyle w:val="16"/>
      </w:pPr>
      <w:r>
        <w:rPr>
          <w:rFonts w:ascii="微软雅黑" w:hAnsi="微软雅黑" w:eastAsia="微软雅黑"/>
        </w:rPr>
        <w:t>支持合格率统计、缺陷分析、趋势分析</w:t>
      </w:r>
    </w:p>
    <w:p w14:paraId="643EC02B">
      <w:pPr>
        <w:pStyle w:val="16"/>
      </w:pPr>
      <w:r>
        <w:rPr>
          <w:rFonts w:ascii="微软雅黑" w:hAnsi="微软雅黑" w:eastAsia="微软雅黑"/>
        </w:rPr>
        <w:t>使用ECharts图表库展示统计结果</w:t>
      </w:r>
    </w:p>
    <w:p w14:paraId="747260AB"/>
    <w:p w14:paraId="7F4CCAB1">
      <w:r>
        <w:rPr>
          <w:rFonts w:ascii="微软雅黑" w:hAnsi="微软雅黑" w:eastAsia="微软雅黑"/>
          <w:b/>
        </w:rPr>
        <w:t>统计维度</w:t>
      </w:r>
      <w:r>
        <w:rPr>
          <w:rFonts w:ascii="微软雅黑" w:hAnsi="微软雅黑" w:eastAsia="微软雅黑"/>
        </w:rPr>
        <w:t>：</w:t>
      </w:r>
    </w:p>
    <w:p w14:paraId="1F9923C7"/>
    <w:p w14:paraId="0E9E9E17">
      <w:pPr>
        <w:pStyle w:val="16"/>
      </w:pPr>
      <w:r>
        <w:rPr>
          <w:rFonts w:ascii="微软雅黑" w:hAnsi="微软雅黑" w:eastAsia="微软雅黑"/>
        </w:rPr>
        <w:t>按产品统计合格率</w:t>
      </w:r>
    </w:p>
    <w:p w14:paraId="3E324FCF">
      <w:pPr>
        <w:pStyle w:val="16"/>
      </w:pPr>
      <w:r>
        <w:rPr>
          <w:rFonts w:ascii="微软雅黑" w:hAnsi="微软雅黑" w:eastAsia="微软雅黑"/>
        </w:rPr>
        <w:t>按工序统计缺陷分布</w:t>
      </w:r>
    </w:p>
    <w:p w14:paraId="7705A8D7">
      <w:pPr>
        <w:pStyle w:val="16"/>
      </w:pPr>
      <w:r>
        <w:rPr>
          <w:rFonts w:ascii="微软雅黑" w:hAnsi="微软雅黑" w:eastAsia="微软雅黑"/>
        </w:rPr>
        <w:t>按时间统计质量趋势</w:t>
      </w:r>
    </w:p>
    <w:p w14:paraId="298CBFEF">
      <w:pPr>
        <w:pStyle w:val="16"/>
      </w:pPr>
      <w:r>
        <w:rPr>
          <w:rFonts w:ascii="微软雅黑" w:hAnsi="微软雅黑" w:eastAsia="微软雅黑"/>
        </w:rPr>
        <w:t>按质检员统计工作量和合格率</w:t>
      </w:r>
    </w:p>
    <w:p w14:paraId="122A515F"/>
    <w:p w14:paraId="2CA9379A">
      <w:pPr>
        <w:pStyle w:val="6"/>
      </w:pPr>
      <w:r>
        <w:rPr>
          <w:rFonts w:ascii="微软雅黑" w:hAnsi="微软雅黑" w:eastAsia="微软雅黑"/>
          <w:color w:val="7F8C8D"/>
          <w:sz w:val="24"/>
        </w:rPr>
        <w:t>功能详情</w:t>
      </w:r>
    </w:p>
    <w:p w14:paraId="713BDE8B"/>
    <w:p w14:paraId="485C1E6D">
      <w:r>
        <w:rPr>
          <w:rFonts w:ascii="微软雅黑" w:hAnsi="微软雅黑" w:eastAsia="微软雅黑"/>
        </w:rPr>
        <w:t>***</w:t>
      </w:r>
    </w:p>
    <w:p w14:paraId="367D8CEC"/>
    <w:p w14:paraId="0BFA02C1">
      <w:pPr>
        <w:pStyle w:val="5"/>
      </w:pPr>
      <w:r>
        <w:rPr>
          <w:rFonts w:ascii="微软雅黑" w:hAnsi="微软雅黑" w:eastAsia="微软雅黑"/>
          <w:color w:val="34495E"/>
          <w:sz w:val="28"/>
        </w:rPr>
        <w:t>6.7 质检跟踪追溯</w:t>
      </w:r>
    </w:p>
    <w:p w14:paraId="547DE5BE"/>
    <w:p w14:paraId="7CFB3FC4">
      <w:pPr>
        <w:pStyle w:val="6"/>
      </w:pPr>
      <w:r>
        <w:rPr>
          <w:rFonts w:ascii="微软雅黑" w:hAnsi="微软雅黑" w:eastAsia="微软雅黑"/>
          <w:color w:val="7F8C8D"/>
          <w:sz w:val="24"/>
        </w:rPr>
        <w:t>设计思路</w:t>
      </w:r>
    </w:p>
    <w:p w14:paraId="3FA7E6E4"/>
    <w:p w14:paraId="3311B4FE">
      <w:r>
        <w:rPr>
          <w:rFonts w:ascii="微软雅黑" w:hAnsi="微软雅黑" w:eastAsia="微软雅黑"/>
          <w:b/>
        </w:rPr>
        <w:t>架构设计</w:t>
      </w:r>
      <w:r>
        <w:rPr>
          <w:rFonts w:ascii="微软雅黑" w:hAnsi="微软雅黑" w:eastAsia="微软雅黑"/>
        </w:rPr>
        <w:t>：</w:t>
      </w:r>
    </w:p>
    <w:p w14:paraId="5AA435F9"/>
    <w:p w14:paraId="2DF9124F">
      <w:pPr>
        <w:pStyle w:val="16"/>
      </w:pPr>
      <w:r>
        <w:rPr>
          <w:rFonts w:ascii="微软雅黑" w:hAnsi="微软雅黑" w:eastAsia="微软雅黑"/>
        </w:rPr>
        <w:t>提供质检全流程的追溯能力</w:t>
      </w:r>
    </w:p>
    <w:p w14:paraId="147C88C3">
      <w:pPr>
        <w:pStyle w:val="16"/>
      </w:pPr>
      <w:r>
        <w:rPr>
          <w:rFonts w:ascii="微软雅黑" w:hAnsi="微软雅黑" w:eastAsia="微软雅黑"/>
        </w:rPr>
        <w:t>支持正向追溯：从订单→派工→生产→检验</w:t>
      </w:r>
    </w:p>
    <w:p w14:paraId="2BFACDCB">
      <w:pPr>
        <w:pStyle w:val="16"/>
      </w:pPr>
      <w:r>
        <w:rPr>
          <w:rFonts w:ascii="微软雅黑" w:hAnsi="微软雅黑" w:eastAsia="微软雅黑"/>
        </w:rPr>
        <w:t>支持反向追溯：从检验→生产→派工→订单</w:t>
      </w:r>
    </w:p>
    <w:p w14:paraId="2CBB7127"/>
    <w:p w14:paraId="003C1804">
      <w:r>
        <w:rPr>
          <w:rFonts w:ascii="微软雅黑" w:hAnsi="微软雅黑" w:eastAsia="微软雅黑"/>
          <w:b/>
        </w:rPr>
        <w:t>追溯链路</w:t>
      </w:r>
      <w:r>
        <w:rPr>
          <w:rFonts w:ascii="微软雅黑" w:hAnsi="微软雅黑" w:eastAsia="微软雅黑"/>
        </w:rPr>
        <w:t>：</w:t>
      </w:r>
    </w:p>
    <w:p w14:paraId="11A382C8"/>
    <w:p w14:paraId="3DA71249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生产订单 → 派工单 → 派工记录 → 质检任务 → 质检记录 → 质检数据</w:t>
      </w:r>
    </w:p>
    <w:p w14:paraId="0DF93F1B"/>
    <w:p w14:paraId="07D91636">
      <w:pPr>
        <w:pStyle w:val="6"/>
      </w:pPr>
      <w:r>
        <w:rPr>
          <w:rFonts w:ascii="微软雅黑" w:hAnsi="微软雅黑" w:eastAsia="微软雅黑"/>
          <w:color w:val="7F8C8D"/>
          <w:sz w:val="24"/>
        </w:rPr>
        <w:t>功能详情</w:t>
      </w:r>
    </w:p>
    <w:p w14:paraId="7740FAEB"/>
    <w:p w14:paraId="49F29611">
      <w:r>
        <w:rPr>
          <w:rFonts w:ascii="微软雅黑" w:hAnsi="微软雅黑" w:eastAsia="微软雅黑"/>
        </w:rPr>
        <w:t>***</w:t>
      </w:r>
    </w:p>
    <w:p w14:paraId="0D907D15"/>
    <w:p w14:paraId="1A993F4B">
      <w:pPr>
        <w:pStyle w:val="4"/>
      </w:pPr>
      <w:r>
        <w:rPr>
          <w:rFonts w:ascii="微软雅黑" w:hAnsi="微软雅黑" w:eastAsia="微软雅黑"/>
          <w:color w:val="2980B9"/>
          <w:sz w:val="36"/>
        </w:rPr>
        <w:t>七、订单生产计划管理</w:t>
      </w:r>
    </w:p>
    <w:p w14:paraId="309B36CC"/>
    <w:p w14:paraId="12E77849">
      <w:pPr>
        <w:pStyle w:val="5"/>
      </w:pPr>
      <w:r>
        <w:rPr>
          <w:rFonts w:ascii="微软雅黑" w:hAnsi="微软雅黑" w:eastAsia="微软雅黑"/>
          <w:color w:val="34495E"/>
          <w:sz w:val="28"/>
        </w:rPr>
        <w:t>7.1 流程管理</w:t>
      </w:r>
    </w:p>
    <w:p w14:paraId="597C67AD"/>
    <w:p w14:paraId="35990F30">
      <w:pPr>
        <w:pStyle w:val="6"/>
      </w:pPr>
      <w:r>
        <w:rPr>
          <w:rFonts w:ascii="微软雅黑" w:hAnsi="微软雅黑" w:eastAsia="微软雅黑"/>
          <w:color w:val="7F8C8D"/>
          <w:sz w:val="24"/>
        </w:rPr>
        <w:t>功能描述</w:t>
      </w:r>
    </w:p>
    <w:p w14:paraId="20916B72"/>
    <w:p w14:paraId="5533465E">
      <w:r>
        <w:rPr>
          <w:rFonts w:ascii="微软雅黑" w:hAnsi="微软雅黑" w:eastAsia="微软雅黑"/>
        </w:rPr>
        <w:t>管理工作流程的定义和设计，支持可视化流程配置。</w:t>
      </w:r>
    </w:p>
    <w:p w14:paraId="08D085E8"/>
    <w:p w14:paraId="1E8327C5">
      <w:pPr>
        <w:pStyle w:val="6"/>
      </w:pPr>
      <w:r>
        <w:rPr>
          <w:rFonts w:ascii="微软雅黑" w:hAnsi="微软雅黑" w:eastAsia="微软雅黑"/>
          <w:color w:val="7F8C8D"/>
          <w:sz w:val="24"/>
        </w:rPr>
        <w:t>设计思路</w:t>
      </w:r>
    </w:p>
    <w:p w14:paraId="477B6B42"/>
    <w:p w14:paraId="5CFA1698">
      <w:r>
        <w:rPr>
          <w:rFonts w:ascii="微软雅黑" w:hAnsi="微软雅黑" w:eastAsia="微软雅黑"/>
          <w:b/>
        </w:rPr>
        <w:t>架构设计</w:t>
      </w:r>
      <w:r>
        <w:rPr>
          <w:rFonts w:ascii="微软雅黑" w:hAnsi="微软雅黑" w:eastAsia="微软雅黑"/>
        </w:rPr>
        <w:t>：</w:t>
      </w:r>
    </w:p>
    <w:p w14:paraId="160BCFA6"/>
    <w:p w14:paraId="1EBDED3C">
      <w:pPr>
        <w:pStyle w:val="16"/>
      </w:pPr>
      <w:r>
        <w:rPr>
          <w:rFonts w:ascii="微软雅黑" w:hAnsi="微软雅黑" w:eastAsia="微软雅黑"/>
        </w:rPr>
        <w:t>基于工作流引擎实现流程管理</w:t>
      </w:r>
    </w:p>
    <w:p w14:paraId="170C3309">
      <w:pPr>
        <w:pStyle w:val="16"/>
      </w:pPr>
      <w:r>
        <w:rPr>
          <w:rFonts w:ascii="微软雅黑" w:hAnsi="微软雅黑" w:eastAsia="微软雅黑"/>
        </w:rPr>
        <w:t>支持流程分类、流程模型设计、流程定义管理</w:t>
      </w:r>
    </w:p>
    <w:p w14:paraId="57A9801E">
      <w:pPr>
        <w:pStyle w:val="16"/>
      </w:pPr>
      <w:r>
        <w:rPr>
          <w:rFonts w:ascii="微软雅黑" w:hAnsi="微软雅黑" w:eastAsia="微软雅黑"/>
        </w:rPr>
        <w:t>流程模型使用BPMN规范，支持可视化拖拽设计</w:t>
      </w:r>
    </w:p>
    <w:p w14:paraId="166C109F">
      <w:pPr>
        <w:pStyle w:val="16"/>
      </w:pPr>
      <w:r>
        <w:rPr>
          <w:rFonts w:ascii="微软雅黑" w:hAnsi="微软雅黑" w:eastAsia="微软雅黑"/>
        </w:rPr>
        <w:t>流程定义支持版本管理</w:t>
      </w:r>
    </w:p>
    <w:p w14:paraId="11A7F9A1"/>
    <w:p w14:paraId="38C6A37C">
      <w:r>
        <w:rPr>
          <w:rFonts w:ascii="微软雅黑" w:hAnsi="微软雅黑" w:eastAsia="微软雅黑"/>
          <w:b/>
        </w:rPr>
        <w:t>数据库设计</w:t>
      </w:r>
      <w:r>
        <w:rPr>
          <w:rFonts w:ascii="微软雅黑" w:hAnsi="微软雅黑" w:eastAsia="微软雅黑"/>
        </w:rPr>
        <w:t>：</w:t>
      </w:r>
    </w:p>
    <w:p w14:paraId="2CA7FE94"/>
    <w:p w14:paraId="282C490D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sp_flow_category (流程分类表)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id, code, name, parent_id, sort_order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└── is_deleted, create_time, update_time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sp_flow (流程表)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id, flow_code, flow_name, category_id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version, status, bpmn_xml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└── is_deleted, create_time, update_time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sp_flow_oper_relation (流程节点关系表)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id, flow_id, oper_id, prev_oper_id, next_oper_id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condition_expression, operator_role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└── is_deleted, create_time</w:t>
      </w:r>
    </w:p>
    <w:p w14:paraId="0E9DD517"/>
    <w:p w14:paraId="416595C7">
      <w:pPr>
        <w:pStyle w:val="6"/>
      </w:pPr>
      <w:r>
        <w:rPr>
          <w:rFonts w:ascii="微软雅黑" w:hAnsi="微软雅黑" w:eastAsia="微软雅黑"/>
          <w:color w:val="7F8C8D"/>
          <w:sz w:val="24"/>
        </w:rPr>
        <w:t>核心代码说明</w:t>
      </w:r>
    </w:p>
    <w:p w14:paraId="468B9161"/>
    <w:p w14:paraId="3EE79FE0">
      <w:r>
        <w:rPr>
          <w:rFonts w:ascii="微软雅黑" w:hAnsi="微软雅黑" w:eastAsia="微软雅黑"/>
          <w:b/>
        </w:rPr>
        <w:t>流程管理核心代码</w:t>
      </w:r>
      <w:r>
        <w:rPr>
          <w:rFonts w:ascii="微软雅黑" w:hAnsi="微软雅黑" w:eastAsia="微软雅黑"/>
        </w:rPr>
        <w:t>：</w:t>
      </w:r>
    </w:p>
    <w:p w14:paraId="42A4CB3A"/>
    <w:p w14:paraId="102CF9AB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// SpFlowServiceImpl.java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@Service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public class SpFlowServiceImpl extends ServiceImpl&lt;SpFlowMapper, SpFlow&gt;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implements ISpFlowService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继承MyBatis Plus的ServiceImpl，提供标准CRUD操作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58A0D5E8"/>
    <w:p w14:paraId="210D14E9">
      <w:r>
        <w:rPr>
          <w:rFonts w:ascii="微软雅黑" w:hAnsi="微软雅黑" w:eastAsia="微软雅黑"/>
          <w:b/>
        </w:rPr>
        <w:t>设计要点</w:t>
      </w:r>
      <w:r>
        <w:rPr>
          <w:rFonts w:ascii="微软雅黑" w:hAnsi="微软雅黑" w:eastAsia="微软雅黑"/>
        </w:rPr>
        <w:t>：</w:t>
      </w:r>
    </w:p>
    <w:p w14:paraId="4B696E0C"/>
    <w:p w14:paraId="60A409DC">
      <w:pPr>
        <w:pStyle w:val="16"/>
      </w:pPr>
      <w:r>
        <w:rPr>
          <w:rFonts w:ascii="微软雅黑" w:hAnsi="微软雅黑" w:eastAsia="微软雅黑"/>
        </w:rPr>
        <w:t>使用BPMN XML存储流程模型</w:t>
      </w:r>
    </w:p>
    <w:p w14:paraId="01AECDBA">
      <w:pPr>
        <w:pStyle w:val="16"/>
      </w:pPr>
      <w:r>
        <w:rPr>
          <w:rFonts w:ascii="微软雅黑" w:hAnsi="微软雅黑" w:eastAsia="微软雅黑"/>
        </w:rPr>
        <w:t>支持流程版本管理</w:t>
      </w:r>
    </w:p>
    <w:p w14:paraId="0EBF5C05">
      <w:pPr>
        <w:pStyle w:val="16"/>
      </w:pPr>
      <w:r>
        <w:rPr>
          <w:rFonts w:ascii="微软雅黑" w:hAnsi="微软雅黑" w:eastAsia="微软雅黑"/>
        </w:rPr>
        <w:t>流程节点关系表记录流程流转逻辑</w:t>
      </w:r>
    </w:p>
    <w:p w14:paraId="48AB54D5"/>
    <w:p w14:paraId="0F586166">
      <w:pPr>
        <w:pStyle w:val="6"/>
      </w:pPr>
      <w:r>
        <w:rPr>
          <w:rFonts w:ascii="微软雅黑" w:hAnsi="微软雅黑" w:eastAsia="微软雅黑"/>
          <w:color w:val="7F8C8D"/>
          <w:sz w:val="24"/>
        </w:rPr>
        <w:t>功能详情</w:t>
      </w:r>
    </w:p>
    <w:p w14:paraId="5AC36C55"/>
    <w:p w14:paraId="29FB2A8C">
      <w:r>
        <w:rPr>
          <w:rFonts w:ascii="微软雅黑" w:hAnsi="微软雅黑" w:eastAsia="微软雅黑"/>
        </w:rPr>
        <w:t>***</w:t>
      </w:r>
    </w:p>
    <w:p w14:paraId="6DE64071"/>
    <w:p w14:paraId="601C0A2B">
      <w:pPr>
        <w:pStyle w:val="5"/>
      </w:pPr>
      <w:r>
        <w:rPr>
          <w:rFonts w:ascii="微软雅黑" w:hAnsi="微软雅黑" w:eastAsia="微软雅黑"/>
          <w:color w:val="34495E"/>
          <w:sz w:val="28"/>
        </w:rPr>
        <w:t>7.2 生产订单录入</w:t>
      </w:r>
    </w:p>
    <w:p w14:paraId="22C95503"/>
    <w:p w14:paraId="5D72A42A">
      <w:pPr>
        <w:pStyle w:val="6"/>
      </w:pPr>
      <w:r>
        <w:rPr>
          <w:rFonts w:ascii="微软雅黑" w:hAnsi="微软雅黑" w:eastAsia="微软雅黑"/>
          <w:color w:val="7F8C8D"/>
          <w:sz w:val="24"/>
        </w:rPr>
        <w:t>功能描述</w:t>
      </w:r>
    </w:p>
    <w:p w14:paraId="166C27C8"/>
    <w:p w14:paraId="4A280576">
      <w:r>
        <w:rPr>
          <w:rFonts w:ascii="微软雅黑" w:hAnsi="微软雅黑" w:eastAsia="微软雅黑"/>
        </w:rPr>
        <w:t>录入生产订单信息，系统自动计算作业工单和物料需求。</w:t>
      </w:r>
    </w:p>
    <w:p w14:paraId="446A109E"/>
    <w:p w14:paraId="2176F237">
      <w:pPr>
        <w:pStyle w:val="6"/>
      </w:pPr>
      <w:r>
        <w:rPr>
          <w:rFonts w:ascii="微软雅黑" w:hAnsi="微软雅黑" w:eastAsia="微软雅黑"/>
          <w:color w:val="7F8C8D"/>
          <w:sz w:val="24"/>
        </w:rPr>
        <w:t>设计思路</w:t>
      </w:r>
    </w:p>
    <w:p w14:paraId="4B6B90DC"/>
    <w:p w14:paraId="108F721F">
      <w:r>
        <w:rPr>
          <w:rFonts w:ascii="微软雅黑" w:hAnsi="微软雅黑" w:eastAsia="微软雅黑"/>
          <w:b/>
        </w:rPr>
        <w:t>架构设计</w:t>
      </w:r>
      <w:r>
        <w:rPr>
          <w:rFonts w:ascii="微软雅黑" w:hAnsi="微软雅黑" w:eastAsia="微软雅黑"/>
        </w:rPr>
        <w:t>：</w:t>
      </w:r>
    </w:p>
    <w:p w14:paraId="4DB0222F"/>
    <w:p w14:paraId="42938227">
      <w:pPr>
        <w:pStyle w:val="16"/>
      </w:pPr>
      <w:r>
        <w:rPr>
          <w:rFonts w:ascii="微软雅黑" w:hAnsi="微软雅黑" w:eastAsia="微软雅黑"/>
        </w:rPr>
        <w:t>生产订单是MES系统的核心业务数据</w:t>
      </w:r>
    </w:p>
    <w:p w14:paraId="5B4B6B87">
      <w:pPr>
        <w:pStyle w:val="16"/>
      </w:pPr>
      <w:r>
        <w:rPr>
          <w:rFonts w:ascii="微软雅黑" w:hAnsi="微软雅黑" w:eastAsia="微软雅黑"/>
        </w:rPr>
        <w:t>订单执行时根据BOM和工艺路线自动生成派工单和MRP需求</w:t>
      </w:r>
    </w:p>
    <w:p w14:paraId="01E879D3">
      <w:pPr>
        <w:pStyle w:val="16"/>
      </w:pPr>
      <w:r>
        <w:rPr>
          <w:rFonts w:ascii="微软雅黑" w:hAnsi="微软雅黑" w:eastAsia="微软雅黑"/>
        </w:rPr>
        <w:t>订单状态流转：草稿→待审核→已审核→已执行→完成</w:t>
      </w:r>
    </w:p>
    <w:p w14:paraId="7D641027"/>
    <w:p w14:paraId="168CF9D4">
      <w:r>
        <w:rPr>
          <w:rFonts w:ascii="微软雅黑" w:hAnsi="微软雅黑" w:eastAsia="微软雅黑"/>
          <w:b/>
        </w:rPr>
        <w:t>状态机设计</w:t>
      </w:r>
      <w:r>
        <w:rPr>
          <w:rFonts w:ascii="微软雅黑" w:hAnsi="微软雅黑" w:eastAsia="微软雅黑"/>
        </w:rPr>
        <w:t>：</w:t>
      </w:r>
    </w:p>
    <w:p w14:paraId="49994B2C"/>
    <w:p w14:paraId="37B38A1B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订单状态流转：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草稿 → 待审核 → [驳回] → 草稿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↓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已审核 → 已执行 → 完成</w:t>
      </w:r>
    </w:p>
    <w:p w14:paraId="5AFACCB9"/>
    <w:p w14:paraId="371CB06A">
      <w:r>
        <w:rPr>
          <w:rFonts w:ascii="微软雅黑" w:hAnsi="微软雅黑" w:eastAsia="微软雅黑"/>
          <w:b/>
        </w:rPr>
        <w:t>数据库设计</w:t>
      </w:r>
      <w:r>
        <w:rPr>
          <w:rFonts w:ascii="微软雅黑" w:hAnsi="微软雅黑" w:eastAsia="微软雅黑"/>
        </w:rPr>
        <w:t>：</w:t>
      </w:r>
    </w:p>
    <w:p w14:paraId="1C92D609"/>
    <w:p w14:paraId="6028FF36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sp_order (生产订单表)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id, order_code, order_description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materiel, materiel_desc, qty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statue (status), priority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plan_start_time, plan_end_time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actual_start_time, actual_end_time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├── generated_plan_no, generated_mrp_no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└── is_deleted, create_time, update_time</w:t>
      </w:r>
    </w:p>
    <w:p w14:paraId="0054EED1"/>
    <w:p w14:paraId="239680D7">
      <w:r>
        <w:rPr>
          <w:rFonts w:ascii="微软雅黑" w:hAnsi="微软雅黑" w:eastAsia="微软雅黑"/>
          <w:b/>
        </w:rPr>
        <w:t>关键业务流程</w:t>
      </w:r>
      <w:r>
        <w:rPr>
          <w:rFonts w:ascii="微软雅黑" w:hAnsi="微软雅黑" w:eastAsia="微软雅黑"/>
        </w:rPr>
        <w:t>：</w:t>
      </w:r>
    </w:p>
    <w:p w14:paraId="26CF1E98"/>
    <w:p w14:paraId="7A27CE86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录入生产订单，状态为草稿</w:t>
      </w:r>
    </w:p>
    <w:p w14:paraId="2BCDFFFB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提交审核，状态变为待审核</w:t>
      </w:r>
    </w:p>
    <w:p w14:paraId="4558DFC3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审核通过，状态变为已审核</w:t>
      </w:r>
    </w:p>
    <w:p w14:paraId="13F143FC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执行订单，自动生成派工单和MRP需求</w:t>
      </w:r>
    </w:p>
    <w:p w14:paraId="174F2351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生产完成，状态变为完成</w:t>
      </w:r>
    </w:p>
    <w:p w14:paraId="2A059C1D"/>
    <w:p w14:paraId="4579D0C2">
      <w:pPr>
        <w:pStyle w:val="6"/>
      </w:pPr>
      <w:r>
        <w:rPr>
          <w:rFonts w:ascii="微软雅黑" w:hAnsi="微软雅黑" w:eastAsia="微软雅黑"/>
          <w:color w:val="7F8C8D"/>
          <w:sz w:val="24"/>
        </w:rPr>
        <w:t>核心代码说明</w:t>
      </w:r>
    </w:p>
    <w:p w14:paraId="26DA62E1"/>
    <w:p w14:paraId="496B47FD">
      <w:r>
        <w:rPr>
          <w:rFonts w:ascii="微软雅黑" w:hAnsi="微软雅黑" w:eastAsia="微软雅黑"/>
          <w:b/>
        </w:rPr>
        <w:t>生产订单列表查询核心代码</w:t>
      </w:r>
      <w:r>
        <w:rPr>
          <w:rFonts w:ascii="微软雅黑" w:hAnsi="微软雅黑" w:eastAsia="微软雅黑"/>
        </w:rPr>
        <w:t>：</w:t>
      </w:r>
    </w:p>
    <w:p w14:paraId="3D2F2078"/>
    <w:p w14:paraId="1CC7DD5A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// SpOrderController.java - page方法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@GetMapping("/page")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@ResponseBody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public Result page(Integer current, Integer size, String orderCode, String orderDescription, Integer statue)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Page&lt;SpOrder&gt; page = new Page&lt;&gt;(current, size);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QueryWrapper&lt;SpOrder&gt; wrapper = new QueryWrapper&lt;SpOrder&gt;()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.eq("is_deleted", "0")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.like(StringUtils.isNotBlank(orderCode), "order_code", orderCode)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.like(StringUtils.isNotBlank(orderDescription), "order_description", orderDescription)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.eq(statue != null, "statue", statue)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.orderByDesc("create_time");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IPage&lt;SpOrder&gt; result = spOrderService.page(page, wrapper);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return Result.success(result);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4F26B327"/>
    <w:p w14:paraId="59DC751F">
      <w:r>
        <w:rPr>
          <w:rFonts w:ascii="微软雅黑" w:hAnsi="微软雅黑" w:eastAsia="微软雅黑"/>
          <w:b/>
        </w:rPr>
        <w:t>订单执行核心代码</w:t>
      </w:r>
      <w:r>
        <w:rPr>
          <w:rFonts w:ascii="微软雅黑" w:hAnsi="微软雅黑" w:eastAsia="微软雅黑"/>
        </w:rPr>
        <w:t>（伪代码示例）：</w:t>
      </w:r>
    </w:p>
    <w:p w14:paraId="54963AA2"/>
    <w:p w14:paraId="77629F8B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// SpOrderServiceImpl.java - execute方法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@Transactional(rollbackFor = Exception.class)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public Result execute(String orderId)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1. 查询订单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SpOrder order = getById(orderId);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if (order == null)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return Result.failure("订单不存在");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2. 状态校验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if (!"approved".equals(order.getStatue()))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return Result.failure("只有已审核的订单才能执行");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3. 根据BOM生成MRP需求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String mrpNo = generateMrp(order);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order.setGeneratedMrpNo(mrpNo);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4. 根据工艺路线生成派工单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String planNo = generateDispatchPlan(order);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order.setGeneratedPlanNo(planNo);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5. 更新订单状态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order.setStatue("executing");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updateById(order);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return Result.success();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// 根据BOM生成MRP需求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private String generateMrp(SpOrder order)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1. 查询产品的BOM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SpProductBom bom = bomService.getOne(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new QueryWrapper&lt;SpProductBom&gt;()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.eq("product_part_code", order.getMateriel())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.eq("state", "released")  // 只使用已发布的BOM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2. 递归展开BOM，计算物料需求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List&lt;SpMrpRecord&gt; mrpRecords = new ArrayList&lt;&gt;();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expandBom(bom.getId(), order.getQty(), mrpRecords, order.getOrderCode());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3. 批量保存MRP记录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mrpRecordService.saveBatch(mrpRecords);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4. 返回MRP编号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return "MRP" + LocalDateTime.now().format(DateTimeFormatter.ofPattern("yyyyMMddHHmmss"));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// 递归展开BOM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private void expandBom(String bomId, BigDecimal orderQty,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       List&lt;SpMrpRecord&gt; mrpRecords, String orderCode)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查询BOM明细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List&lt;SpProductBomItem&gt; items = bomItemService.list(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new QueryWrapper&lt;SpProductBomItem&gt;()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.eq("bom_id", bomId)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.eq("is_deleted", "0")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for (SpProductBomItem item : items)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// 计算需求数量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BigDecimal demandQty = orderQty.multiply(item.getQty());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if (item.getLossRate() != null)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demandQty = demandQty.multiply(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new BigDecimal(1).add(item.getLossRate()));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// 创建MRP记录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SpMrpRecord mrpRecord = new SpMrpRecord();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mrpRecord.setPartCode(item.getPartCode());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mrpRecord.setPartName(item.getPartName());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mrpRecord.setDemandQty(demandQty);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mrpRecord.setUnit(item.getUnit());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mrpRecord.setSourceOrderNo(orderCode);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mrpRecords.add(mrpRecord);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// 如果该物料还有子BOM，递归展开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SpProductBom subBom = bomService.getOne(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new QueryWrapper&lt;SpProductBom&gt;()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.eq("product_part_code", item.getPartCode())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    .eq("state", "released")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if (subBom != null)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expandBom(subBom.getId(), demandQty, mrpRecords, orderCode);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7909FBE0"/>
    <w:p w14:paraId="20EB6752">
      <w:r>
        <w:rPr>
          <w:rFonts w:ascii="微软雅黑" w:hAnsi="微软雅黑" w:eastAsia="微软雅黑"/>
          <w:b/>
        </w:rPr>
        <w:t>设计要点</w:t>
      </w:r>
      <w:r>
        <w:rPr>
          <w:rFonts w:ascii="微软雅黑" w:hAnsi="微软雅黑" w:eastAsia="微软雅黑"/>
        </w:rPr>
        <w:t>：</w:t>
      </w:r>
    </w:p>
    <w:p w14:paraId="7EC8C8B1"/>
    <w:p w14:paraId="07877677">
      <w:pPr>
        <w:pStyle w:val="16"/>
      </w:pPr>
      <w:r>
        <w:rPr>
          <w:rFonts w:ascii="微软雅黑" w:hAnsi="微软雅黑" w:eastAsia="微软雅黑"/>
        </w:rPr>
        <w:t>使用事务确保订单执行的原子性</w:t>
      </w:r>
    </w:p>
    <w:p w14:paraId="29AFD28F">
      <w:pPr>
        <w:pStyle w:val="16"/>
      </w:pPr>
      <w:r>
        <w:rPr>
          <w:rFonts w:ascii="微软雅黑" w:hAnsi="微软雅黑" w:eastAsia="微软雅黑"/>
        </w:rPr>
        <w:t>BOM递归展开计算物料需求</w:t>
      </w:r>
    </w:p>
    <w:p w14:paraId="2A40E277">
      <w:pPr>
        <w:pStyle w:val="16"/>
      </w:pPr>
      <w:r>
        <w:rPr>
          <w:rFonts w:ascii="微软雅黑" w:hAnsi="微软雅黑" w:eastAsia="微软雅黑"/>
        </w:rPr>
        <w:t>考虑损耗率，计算准确的物料需求</w:t>
      </w:r>
    </w:p>
    <w:p w14:paraId="709F877B">
      <w:pPr>
        <w:pStyle w:val="16"/>
      </w:pPr>
      <w:r>
        <w:rPr>
          <w:rFonts w:ascii="微软雅黑" w:hAnsi="微软雅黑" w:eastAsia="微软雅黑"/>
        </w:rPr>
        <w:t>只使用已发布（锁定）的BOM</w:t>
      </w:r>
    </w:p>
    <w:p w14:paraId="3376AED0">
      <w:pPr>
        <w:pStyle w:val="16"/>
      </w:pPr>
      <w:r>
        <w:rPr>
          <w:rFonts w:ascii="微软雅黑" w:hAnsi="微软雅黑" w:eastAsia="微软雅黑"/>
        </w:rPr>
        <w:t>使用BigDecimal确保数量计算精度</w:t>
      </w:r>
    </w:p>
    <w:p w14:paraId="67F8B1D7"/>
    <w:p w14:paraId="457F1684">
      <w:pPr>
        <w:pStyle w:val="6"/>
      </w:pPr>
      <w:r>
        <w:rPr>
          <w:rFonts w:ascii="微软雅黑" w:hAnsi="微软雅黑" w:eastAsia="微软雅黑"/>
          <w:color w:val="7F8C8D"/>
          <w:sz w:val="24"/>
        </w:rPr>
        <w:t>功能详情</w:t>
      </w:r>
    </w:p>
    <w:p w14:paraId="6F0EA588"/>
    <w:p w14:paraId="555A33D3">
      <w:r>
        <w:rPr>
          <w:rFonts w:ascii="微软雅黑" w:hAnsi="微软雅黑" w:eastAsia="微软雅黑"/>
          <w:b/>
        </w:rPr>
        <w:t>追溯功能</w:t>
      </w:r>
      <w:r>
        <w:rPr>
          <w:rFonts w:ascii="微软雅黑" w:hAnsi="微软雅黑" w:eastAsia="微软雅黑"/>
        </w:rPr>
        <w:t>：</w:t>
      </w:r>
    </w:p>
    <w:p w14:paraId="4623EFBE"/>
    <w:p w14:paraId="63901DE6">
      <w:pPr>
        <w:pStyle w:val="16"/>
      </w:pPr>
      <w:r>
        <w:rPr>
          <w:rFonts w:ascii="微软雅黑" w:hAnsi="微软雅黑" w:eastAsia="微软雅黑"/>
        </w:rPr>
        <w:t>正向追溯：从订单→派工→生产→检验</w:t>
      </w:r>
    </w:p>
    <w:p w14:paraId="62B5D4B6">
      <w:pPr>
        <w:pStyle w:val="16"/>
      </w:pPr>
      <w:r>
        <w:rPr>
          <w:rFonts w:ascii="微软雅黑" w:hAnsi="微软雅黑" w:eastAsia="微软雅黑"/>
        </w:rPr>
        <w:t>反向追溯：从检验→生产→派工→订单</w:t>
      </w:r>
    </w:p>
    <w:p w14:paraId="266A1A67"/>
    <w:p w14:paraId="1BAF83E3">
      <w:r>
        <w:rPr>
          <w:rFonts w:ascii="微软雅黑" w:hAnsi="微软雅黑" w:eastAsia="微软雅黑"/>
        </w:rPr>
        <w:t>***</w:t>
      </w:r>
    </w:p>
    <w:p w14:paraId="76A44AA8"/>
    <w:p w14:paraId="4D6F68E5">
      <w:pPr>
        <w:pStyle w:val="4"/>
      </w:pPr>
      <w:r>
        <w:rPr>
          <w:rFonts w:ascii="微软雅黑" w:hAnsi="微软雅黑" w:eastAsia="微软雅黑"/>
          <w:color w:val="2980B9"/>
          <w:sz w:val="36"/>
        </w:rPr>
        <w:t>七、订单生产计划管理</w:t>
      </w:r>
    </w:p>
    <w:p w14:paraId="5E4BC3A1"/>
    <w:p w14:paraId="223E506F">
      <w:pPr>
        <w:pStyle w:val="5"/>
      </w:pPr>
      <w:r>
        <w:rPr>
          <w:rFonts w:ascii="微软雅黑" w:hAnsi="微软雅黑" w:eastAsia="微软雅黑"/>
          <w:color w:val="34495E"/>
          <w:sz w:val="28"/>
        </w:rPr>
        <w:t>7.1 流程管理</w:t>
      </w:r>
    </w:p>
    <w:p w14:paraId="2055CF69"/>
    <w:p w14:paraId="6CEF8791">
      <w:pPr>
        <w:pStyle w:val="6"/>
      </w:pPr>
      <w:r>
        <w:rPr>
          <w:rFonts w:ascii="微软雅黑" w:hAnsi="微软雅黑" w:eastAsia="微软雅黑"/>
          <w:color w:val="7F8C8D"/>
          <w:sz w:val="24"/>
        </w:rPr>
        <w:t>功能描述</w:t>
      </w:r>
    </w:p>
    <w:p w14:paraId="099F3EAF"/>
    <w:p w14:paraId="2126C8EB">
      <w:r>
        <w:rPr>
          <w:rFonts w:ascii="微软雅黑" w:hAnsi="微软雅黑" w:eastAsia="微软雅黑"/>
        </w:rPr>
        <w:t>管理工作流程的定义和设计，支持可视化流程配置。</w:t>
      </w:r>
    </w:p>
    <w:p w14:paraId="6F6297D1"/>
    <w:p w14:paraId="4545DB39">
      <w:pPr>
        <w:pStyle w:val="6"/>
      </w:pPr>
      <w:r>
        <w:rPr>
          <w:rFonts w:ascii="微软雅黑" w:hAnsi="微软雅黑" w:eastAsia="微软雅黑"/>
          <w:color w:val="7F8C8D"/>
          <w:sz w:val="24"/>
        </w:rPr>
        <w:t>功能详情</w:t>
      </w:r>
    </w:p>
    <w:p w14:paraId="653A328D"/>
    <w:p w14:paraId="253242DD">
      <w:pPr>
        <w:pStyle w:val="7"/>
      </w:pPr>
      <w:r>
        <w:rPr>
          <w:rFonts w:ascii="微软雅黑" w:hAnsi="微软雅黑" w:eastAsia="微软雅黑"/>
          <w:color w:val="95A5A6"/>
          <w:sz w:val="22"/>
        </w:rPr>
        <w:t>7.1.1 流程分类定义</w:t>
      </w:r>
    </w:p>
    <w:p w14:paraId="78035F6E"/>
    <w:p w14:paraId="2FE0D1A6">
      <w:r>
        <w:rPr>
          <w:rFonts w:ascii="微软雅黑" w:hAnsi="微软雅黑" w:eastAsia="微软雅黑"/>
          <w:b/>
        </w:rPr>
        <w:t>功能入口</w:t>
      </w:r>
      <w:r>
        <w:rPr>
          <w:rFonts w:ascii="微软雅黑" w:hAnsi="微软雅黑" w:eastAsia="微软雅黑"/>
        </w:rPr>
        <w:t>：工作流 &gt; 流程分类</w:t>
      </w:r>
    </w:p>
    <w:p w14:paraId="1316E374"/>
    <w:p w14:paraId="4CC09003">
      <w:r>
        <w:rPr>
          <w:rFonts w:ascii="微软雅黑" w:hAnsi="微软雅黑" w:eastAsia="微软雅黑"/>
          <w:b/>
        </w:rPr>
        <w:t>功能说明</w:t>
      </w:r>
      <w:r>
        <w:rPr>
          <w:rFonts w:ascii="微软雅黑" w:hAnsi="微软雅黑" w:eastAsia="微软雅黑"/>
        </w:rPr>
        <w:t>：</w:t>
      </w:r>
    </w:p>
    <w:p w14:paraId="23DB33CE"/>
    <w:p w14:paraId="14D76718">
      <w:pPr>
        <w:pStyle w:val="16"/>
      </w:pPr>
      <w:r>
        <w:rPr>
          <w:rFonts w:ascii="微软雅黑" w:hAnsi="微软雅黑" w:eastAsia="微软雅黑"/>
        </w:rPr>
        <w:t>对流程进行分类管理（审批流程、业务流程等）</w:t>
      </w:r>
    </w:p>
    <w:p w14:paraId="41808167">
      <w:pPr>
        <w:pStyle w:val="16"/>
      </w:pPr>
      <w:r>
        <w:rPr>
          <w:rFonts w:ascii="微软雅黑" w:hAnsi="微软雅黑" w:eastAsia="微软雅黑"/>
        </w:rPr>
        <w:t>支持多级分类</w:t>
      </w:r>
    </w:p>
    <w:p w14:paraId="6C18B1C0">
      <w:pPr>
        <w:pStyle w:val="16"/>
      </w:pPr>
      <w:r>
        <w:rPr>
          <w:rFonts w:ascii="微软雅黑" w:hAnsi="微软雅黑" w:eastAsia="微软雅黑"/>
        </w:rPr>
        <w:t>方便流程查找和组织</w:t>
      </w:r>
    </w:p>
    <w:p w14:paraId="1BD3A0BA"/>
    <w:p w14:paraId="487841D0">
      <w:r>
        <w:rPr>
          <w:rFonts w:ascii="微软雅黑" w:hAnsi="微软雅黑" w:eastAsia="微软雅黑"/>
        </w:rPr>
        <w:t>***</w:t>
      </w:r>
    </w:p>
    <w:p w14:paraId="54BEED00"/>
    <w:p w14:paraId="66E03FAA">
      <w:pPr>
        <w:pStyle w:val="7"/>
      </w:pPr>
      <w:r>
        <w:rPr>
          <w:rFonts w:ascii="微软雅黑" w:hAnsi="微软雅黑" w:eastAsia="微软雅黑"/>
          <w:color w:val="95A5A6"/>
          <w:sz w:val="22"/>
        </w:rPr>
        <w:t>7.1.2 流程模型设计（流程图绘制）</w:t>
      </w:r>
    </w:p>
    <w:p w14:paraId="79171BC5"/>
    <w:p w14:paraId="454D56B2">
      <w:r>
        <w:rPr>
          <w:rFonts w:ascii="微软雅黑" w:hAnsi="微软雅黑" w:eastAsia="微软雅黑"/>
          <w:b/>
        </w:rPr>
        <w:t>功能入口</w:t>
      </w:r>
      <w:r>
        <w:rPr>
          <w:rFonts w:ascii="微软雅黑" w:hAnsi="微软雅黑" w:eastAsia="微软雅黑"/>
        </w:rPr>
        <w:t>：工作流 &gt; 流程设计器</w:t>
      </w:r>
    </w:p>
    <w:p w14:paraId="192BF047"/>
    <w:p w14:paraId="4C64D689">
      <w:r>
        <w:rPr>
          <w:rFonts w:ascii="微软雅黑" w:hAnsi="微软雅黑" w:eastAsia="微软雅黑"/>
          <w:b/>
        </w:rPr>
        <w:t>功能说明</w:t>
      </w:r>
      <w:r>
        <w:rPr>
          <w:rFonts w:ascii="微软雅黑" w:hAnsi="微软雅黑" w:eastAsia="微软雅黑"/>
        </w:rPr>
        <w:t>：</w:t>
      </w:r>
    </w:p>
    <w:p w14:paraId="1616D690"/>
    <w:p w14:paraId="7D72445B">
      <w:pPr>
        <w:pStyle w:val="16"/>
      </w:pPr>
      <w:r>
        <w:rPr>
          <w:rFonts w:ascii="微软雅黑" w:hAnsi="微软雅黑" w:eastAsia="微软雅黑"/>
        </w:rPr>
        <w:t>可视化拖拽式流程设计器</w:t>
      </w:r>
    </w:p>
    <w:p w14:paraId="2A2B068D">
      <w:pPr>
        <w:pStyle w:val="16"/>
      </w:pPr>
      <w:r>
        <w:rPr>
          <w:rFonts w:ascii="微软雅黑" w:hAnsi="微软雅黑" w:eastAsia="微软雅黑"/>
        </w:rPr>
        <w:t>支持任务节点、网关节点、连接线等元素</w:t>
      </w:r>
    </w:p>
    <w:p w14:paraId="28E5E514">
      <w:pPr>
        <w:pStyle w:val="16"/>
      </w:pPr>
      <w:r>
        <w:rPr>
          <w:rFonts w:ascii="微软雅黑" w:hAnsi="微软雅黑" w:eastAsia="微软雅黑"/>
        </w:rPr>
        <w:t>配置节点的审批人/角色/部门</w:t>
      </w:r>
    </w:p>
    <w:p w14:paraId="2BD88EBC">
      <w:pPr>
        <w:pStyle w:val="16"/>
      </w:pPr>
      <w:r>
        <w:rPr>
          <w:rFonts w:ascii="微软雅黑" w:hAnsi="微软雅黑" w:eastAsia="微软雅黑"/>
        </w:rPr>
        <w:t>配置流转条件（条件分支）</w:t>
      </w:r>
    </w:p>
    <w:p w14:paraId="325ECD7B">
      <w:pPr>
        <w:pStyle w:val="16"/>
      </w:pPr>
      <w:r>
        <w:rPr>
          <w:rFonts w:ascii="微软雅黑" w:hAnsi="微软雅黑" w:eastAsia="微软雅黑"/>
        </w:rPr>
        <w:t>支持退回、撤回、会签、或签等场景</w:t>
      </w:r>
    </w:p>
    <w:p w14:paraId="7E491CC5">
      <w:pPr>
        <w:pStyle w:val="16"/>
      </w:pPr>
      <w:r>
        <w:rPr>
          <w:rFonts w:ascii="微软雅黑" w:hAnsi="微软雅黑" w:eastAsia="微软雅黑"/>
        </w:rPr>
        <w:t>流程预览和测试</w:t>
      </w:r>
    </w:p>
    <w:p w14:paraId="08DB52BA"/>
    <w:p w14:paraId="3591BC35">
      <w:r>
        <w:rPr>
          <w:rFonts w:ascii="微软雅黑" w:hAnsi="微软雅黑" w:eastAsia="微软雅黑"/>
          <w:b/>
        </w:rPr>
        <w:t>流程节点类型</w:t>
      </w:r>
      <w:r>
        <w:rPr>
          <w:rFonts w:ascii="微软雅黑" w:hAnsi="微软雅黑" w:eastAsia="微软雅黑"/>
        </w:rPr>
        <w:t>：</w:t>
      </w:r>
    </w:p>
    <w:p w14:paraId="6CF8926D"/>
    <w:p w14:paraId="6DFE208C">
      <w:pPr>
        <w:pStyle w:val="16"/>
      </w:pPr>
      <w:r>
        <w:rPr>
          <w:rFonts w:ascii="微软雅黑" w:hAnsi="微软雅黑" w:eastAsia="微软雅黑"/>
        </w:rPr>
        <w:t>开始节点</w:t>
      </w:r>
    </w:p>
    <w:p w14:paraId="4FD56D9B">
      <w:pPr>
        <w:pStyle w:val="16"/>
      </w:pPr>
      <w:r>
        <w:rPr>
          <w:rFonts w:ascii="微软雅黑" w:hAnsi="微软雅黑" w:eastAsia="微软雅黑"/>
        </w:rPr>
        <w:t>用户任务节点（人工审批）</w:t>
      </w:r>
    </w:p>
    <w:p w14:paraId="008C47C6">
      <w:pPr>
        <w:pStyle w:val="16"/>
      </w:pPr>
      <w:r>
        <w:rPr>
          <w:rFonts w:ascii="微软雅黑" w:hAnsi="微软雅黑" w:eastAsia="微软雅黑"/>
        </w:rPr>
        <w:t>服务任务节点（自动处理）</w:t>
      </w:r>
    </w:p>
    <w:p w14:paraId="7EBA78AC">
      <w:pPr>
        <w:pStyle w:val="16"/>
      </w:pPr>
      <w:r>
        <w:rPr>
          <w:rFonts w:ascii="微软雅黑" w:hAnsi="微软雅黑" w:eastAsia="微软雅黑"/>
        </w:rPr>
        <w:t>排他网关节点（条件分支）</w:t>
      </w:r>
    </w:p>
    <w:p w14:paraId="1C00C1B9">
      <w:pPr>
        <w:pStyle w:val="16"/>
      </w:pPr>
      <w:r>
        <w:rPr>
          <w:rFonts w:ascii="微软雅黑" w:hAnsi="微软雅黑" w:eastAsia="微软雅黑"/>
        </w:rPr>
        <w:t>并行网关节点（并行处理）</w:t>
      </w:r>
    </w:p>
    <w:p w14:paraId="5BC1DEE3">
      <w:pPr>
        <w:pStyle w:val="16"/>
      </w:pPr>
      <w:r>
        <w:rPr>
          <w:rFonts w:ascii="微软雅黑" w:hAnsi="微软雅黑" w:eastAsia="微软雅黑"/>
        </w:rPr>
        <w:t>结束节点</w:t>
      </w:r>
    </w:p>
    <w:p w14:paraId="1033C382"/>
    <w:p w14:paraId="7AB4785D">
      <w:r>
        <w:rPr>
          <w:rFonts w:ascii="微软雅黑" w:hAnsi="微软雅黑" w:eastAsia="微软雅黑"/>
        </w:rPr>
        <w:t>***</w:t>
      </w:r>
    </w:p>
    <w:p w14:paraId="7A5850F7"/>
    <w:p w14:paraId="225B7D56">
      <w:pPr>
        <w:pStyle w:val="7"/>
      </w:pPr>
      <w:r>
        <w:rPr>
          <w:rFonts w:ascii="微软雅黑" w:hAnsi="微软雅黑" w:eastAsia="微软雅黑"/>
          <w:color w:val="95A5A6"/>
          <w:sz w:val="22"/>
        </w:rPr>
        <w:t>7.1.3 流程定义管理</w:t>
      </w:r>
    </w:p>
    <w:p w14:paraId="31EC9E93"/>
    <w:p w14:paraId="4323DB69">
      <w:r>
        <w:rPr>
          <w:rFonts w:ascii="微软雅黑" w:hAnsi="微软雅黑" w:eastAsia="微软雅黑"/>
          <w:b/>
        </w:rPr>
        <w:t>功能入口</w:t>
      </w:r>
      <w:r>
        <w:rPr>
          <w:rFonts w:ascii="微软雅黑" w:hAnsi="微软雅黑" w:eastAsia="微软雅黑"/>
        </w:rPr>
        <w:t>：工作流 &gt; 流程定义</w:t>
      </w:r>
    </w:p>
    <w:p w14:paraId="33109FC3"/>
    <w:p w14:paraId="0C34D7C0">
      <w:r>
        <w:rPr>
          <w:rFonts w:ascii="微软雅黑" w:hAnsi="微软雅黑" w:eastAsia="微软雅黑"/>
          <w:b/>
        </w:rPr>
        <w:t>功能说明</w:t>
      </w:r>
      <w:r>
        <w:rPr>
          <w:rFonts w:ascii="微软雅黑" w:hAnsi="微软雅黑" w:eastAsia="微软雅黑"/>
        </w:rPr>
        <w:t>：</w:t>
      </w:r>
    </w:p>
    <w:p w14:paraId="30F33DE2"/>
    <w:p w14:paraId="5B6C94F4">
      <w:pPr>
        <w:pStyle w:val="16"/>
      </w:pPr>
      <w:r>
        <w:rPr>
          <w:rFonts w:ascii="微软雅黑" w:hAnsi="微软雅黑" w:eastAsia="微软雅黑"/>
        </w:rPr>
        <w:t>流程定义的启用/停用</w:t>
      </w:r>
    </w:p>
    <w:p w14:paraId="5E199068">
      <w:pPr>
        <w:pStyle w:val="16"/>
      </w:pPr>
      <w:r>
        <w:rPr>
          <w:rFonts w:ascii="微软雅黑" w:hAnsi="微软雅黑" w:eastAsia="微软雅黑"/>
        </w:rPr>
        <w:t>流程版本管理（支持多版本并存）</w:t>
      </w:r>
    </w:p>
    <w:p w14:paraId="4F926ECA">
      <w:pPr>
        <w:pStyle w:val="16"/>
      </w:pPr>
      <w:r>
        <w:rPr>
          <w:rFonts w:ascii="微软雅黑" w:hAnsi="微软雅黑" w:eastAsia="微软雅黑"/>
        </w:rPr>
        <w:t>流程实例查看和监控</w:t>
      </w:r>
    </w:p>
    <w:p w14:paraId="26920238">
      <w:pPr>
        <w:pStyle w:val="16"/>
      </w:pPr>
      <w:r>
        <w:rPr>
          <w:rFonts w:ascii="微软雅黑" w:hAnsi="微软雅黑" w:eastAsia="微软雅黑"/>
        </w:rPr>
        <w:t>流程权限配置</w:t>
      </w:r>
    </w:p>
    <w:p w14:paraId="21E557B1"/>
    <w:p w14:paraId="4585F825">
      <w:r>
        <w:rPr>
          <w:rFonts w:ascii="微软雅黑" w:hAnsi="微软雅黑" w:eastAsia="微软雅黑"/>
        </w:rPr>
        <w:t>***</w:t>
      </w:r>
    </w:p>
    <w:p w14:paraId="6AB8612E"/>
    <w:p w14:paraId="7E83AE53">
      <w:pPr>
        <w:pStyle w:val="5"/>
      </w:pPr>
      <w:r>
        <w:rPr>
          <w:rFonts w:ascii="微软雅黑" w:hAnsi="微软雅黑" w:eastAsia="微软雅黑"/>
          <w:color w:val="34495E"/>
          <w:sz w:val="28"/>
        </w:rPr>
        <w:t>7.2 生产订单录入</w:t>
      </w:r>
    </w:p>
    <w:p w14:paraId="76712004"/>
    <w:p w14:paraId="7070423F">
      <w:pPr>
        <w:pStyle w:val="6"/>
      </w:pPr>
      <w:r>
        <w:rPr>
          <w:rFonts w:ascii="微软雅黑" w:hAnsi="微软雅黑" w:eastAsia="微软雅黑"/>
          <w:color w:val="7F8C8D"/>
          <w:sz w:val="24"/>
        </w:rPr>
        <w:t>功能描述</w:t>
      </w:r>
    </w:p>
    <w:p w14:paraId="11F3C165"/>
    <w:p w14:paraId="7F43993B">
      <w:r>
        <w:rPr>
          <w:rFonts w:ascii="微软雅黑" w:hAnsi="微软雅黑" w:eastAsia="微软雅黑"/>
        </w:rPr>
        <w:t>录入生产订单信息，系统自动计算作业工单和物料需求。</w:t>
      </w:r>
    </w:p>
    <w:p w14:paraId="4AEEA117"/>
    <w:p w14:paraId="70482DEB">
      <w:pPr>
        <w:pStyle w:val="6"/>
      </w:pPr>
      <w:r>
        <w:rPr>
          <w:rFonts w:ascii="微软雅黑" w:hAnsi="微软雅黑" w:eastAsia="微软雅黑"/>
          <w:color w:val="7F8C8D"/>
          <w:sz w:val="24"/>
        </w:rPr>
        <w:t>功能详情</w:t>
      </w:r>
    </w:p>
    <w:p w14:paraId="6F1CBE47"/>
    <w:p w14:paraId="72812CBD">
      <w:pPr>
        <w:pStyle w:val="7"/>
      </w:pPr>
      <w:r>
        <w:rPr>
          <w:rFonts w:ascii="微软雅黑" w:hAnsi="微软雅黑" w:eastAsia="微软雅黑"/>
          <w:color w:val="95A5A6"/>
          <w:sz w:val="22"/>
        </w:rPr>
        <w:t>7.2.1 录入生产订单</w:t>
      </w:r>
    </w:p>
    <w:p w14:paraId="4F39F5DE"/>
    <w:p w14:paraId="4E455B96">
      <w:r>
        <w:rPr>
          <w:rFonts w:ascii="微软雅黑" w:hAnsi="微软雅黑" w:eastAsia="微软雅黑"/>
          <w:b/>
        </w:rPr>
        <w:t>功能入口</w:t>
      </w:r>
      <w:r>
        <w:rPr>
          <w:rFonts w:ascii="微软雅黑" w:hAnsi="微软雅黑" w:eastAsia="微软雅黑"/>
        </w:rPr>
        <w:t>：计划管理 &gt; 生产订单 &gt; 新增</w:t>
      </w:r>
    </w:p>
    <w:p w14:paraId="43F77211"/>
    <w:p w14:paraId="489F3506">
      <w:r>
        <w:rPr>
          <w:rFonts w:ascii="微软雅黑" w:hAnsi="微软雅黑" w:eastAsia="微软雅黑"/>
          <w:b/>
        </w:rPr>
        <w:t>业务流程</w:t>
      </w:r>
      <w:r>
        <w:rPr>
          <w:rFonts w:ascii="微软雅黑" w:hAnsi="微软雅黑" w:eastAsia="微软雅黑"/>
        </w:rPr>
        <w:t>：</w:t>
      </w:r>
    </w:p>
    <w:p w14:paraId="360F3C41"/>
    <w:p w14:paraId="547E0455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计划员点击新增生产订单</w:t>
      </w:r>
    </w:p>
    <w:p w14:paraId="2CDB8D13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系统自动生成订单编号</w:t>
      </w:r>
    </w:p>
    <w:p w14:paraId="1FDF462E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填写订单基本信息：</w:t>
      </w:r>
    </w:p>
    <w:p w14:paraId="4067FBA3">
      <w:r>
        <w:rPr>
          <w:rFonts w:ascii="微软雅黑" w:hAnsi="微软雅黑" w:eastAsia="微软雅黑"/>
        </w:rPr>
        <w:t xml:space="preserve">   - 产品信息（选择产品物料）</w:t>
      </w:r>
    </w:p>
    <w:p w14:paraId="07DD7314">
      <w:r>
        <w:rPr>
          <w:rFonts w:ascii="微软雅黑" w:hAnsi="微软雅黑" w:eastAsia="微软雅黑"/>
        </w:rPr>
        <w:t xml:space="preserve">   - 生产数量</w:t>
      </w:r>
    </w:p>
    <w:p w14:paraId="4375A3E6">
      <w:r>
        <w:rPr>
          <w:rFonts w:ascii="微软雅黑" w:hAnsi="微软雅黑" w:eastAsia="微软雅黑"/>
        </w:rPr>
        <w:t xml:space="preserve">   - 计划开始/完成日期</w:t>
      </w:r>
    </w:p>
    <w:p w14:paraId="076752C9">
      <w:r>
        <w:rPr>
          <w:rFonts w:ascii="微软雅黑" w:hAnsi="微软雅黑" w:eastAsia="微软雅黑"/>
        </w:rPr>
        <w:t xml:space="preserve">   - 客户信息（可选）</w:t>
      </w:r>
    </w:p>
    <w:p w14:paraId="3C894514">
      <w:r>
        <w:rPr>
          <w:rFonts w:ascii="微软雅黑" w:hAnsi="微软雅黑" w:eastAsia="微软雅黑"/>
        </w:rPr>
        <w:t xml:space="preserve">   - 销售订单号（可选）</w:t>
      </w:r>
    </w:p>
    <w:p w14:paraId="3B141B79">
      <w:r>
        <w:rPr>
          <w:rFonts w:ascii="微软雅黑" w:hAnsi="微软雅黑" w:eastAsia="微软雅黑"/>
        </w:rPr>
        <w:t xml:space="preserve">   - 优先级设置</w:t>
      </w:r>
    </w:p>
    <w:p w14:paraId="508DE4FF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提交订单</w:t>
      </w:r>
    </w:p>
    <w:p w14:paraId="70A9645A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订单状态变为"草稿"</w:t>
      </w:r>
    </w:p>
    <w:p w14:paraId="5E64E3E9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提交审核，状态变为"待审核"</w:t>
      </w:r>
    </w:p>
    <w:p w14:paraId="32B90546"/>
    <w:p w14:paraId="2C7A7FE6">
      <w:r>
        <w:rPr>
          <w:rFonts w:ascii="微软雅黑" w:hAnsi="微软雅黑" w:eastAsia="微软雅黑"/>
          <w:b/>
        </w:rPr>
        <w:t>订单状态流转</w:t>
      </w:r>
      <w:r>
        <w:rPr>
          <w:rFonts w:ascii="微软雅黑" w:hAnsi="微软雅黑" w:eastAsia="微软雅黑"/>
        </w:rPr>
        <w:t>：</w:t>
      </w:r>
    </w:p>
    <w:p w14:paraId="33B80315"/>
    <w:p w14:paraId="44A9DEE0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草稿 → 待审核 → [驳回] → 草稿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↓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已审核 → 已执行 → 完成</w:t>
      </w:r>
    </w:p>
    <w:p w14:paraId="0B77740D"/>
    <w:p w14:paraId="5D9B3BC4">
      <w:r>
        <w:rPr>
          <w:rFonts w:ascii="微软雅黑" w:hAnsi="微软雅黑" w:eastAsia="微软雅黑"/>
        </w:rPr>
        <w:t>***</w:t>
      </w:r>
    </w:p>
    <w:p w14:paraId="5BF17040"/>
    <w:p w14:paraId="259C70EC">
      <w:pPr>
        <w:pStyle w:val="7"/>
      </w:pPr>
      <w:r>
        <w:rPr>
          <w:rFonts w:ascii="微软雅黑" w:hAnsi="微软雅黑" w:eastAsia="微软雅黑"/>
          <w:color w:val="95A5A6"/>
          <w:sz w:val="22"/>
        </w:rPr>
        <w:t>7.2.2 自动生成作业工单</w:t>
      </w:r>
    </w:p>
    <w:p w14:paraId="77CD303D"/>
    <w:p w14:paraId="2C54FCED">
      <w:r>
        <w:rPr>
          <w:rFonts w:ascii="微软雅黑" w:hAnsi="微软雅黑" w:eastAsia="微软雅黑"/>
          <w:b/>
        </w:rPr>
        <w:t>触发条件</w:t>
      </w:r>
      <w:r>
        <w:rPr>
          <w:rFonts w:ascii="微软雅黑" w:hAnsi="微软雅黑" w:eastAsia="微软雅黑"/>
        </w:rPr>
        <w:t>：生产订单审核通过后，点击"执行"按钮。</w:t>
      </w:r>
    </w:p>
    <w:p w14:paraId="3D876A1E"/>
    <w:p w14:paraId="180DF87F">
      <w:r>
        <w:rPr>
          <w:rFonts w:ascii="微软雅黑" w:hAnsi="微软雅黑" w:eastAsia="微软雅黑"/>
          <w:b/>
        </w:rPr>
        <w:t>生成逻辑</w:t>
      </w:r>
      <w:r>
        <w:rPr>
          <w:rFonts w:ascii="微软雅黑" w:hAnsi="微软雅黑" w:eastAsia="微软雅黑"/>
        </w:rPr>
        <w:t>：</w:t>
      </w:r>
    </w:p>
    <w:p w14:paraId="6A09D301"/>
    <w:p w14:paraId="680A6424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根据产品BOM和工艺路线</w:t>
      </w:r>
    </w:p>
    <w:p w14:paraId="4889CB87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按工序分解为多个作业工单（派工单）</w:t>
      </w:r>
    </w:p>
    <w:p w14:paraId="223348EA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计算各工序的计划时间（考虑日历和工作日）</w:t>
      </w:r>
    </w:p>
    <w:p w14:paraId="2B247643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分配到对应的加工单元</w:t>
      </w:r>
    </w:p>
    <w:p w14:paraId="2ACAB727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派工单初始状态为"草稿"</w:t>
      </w:r>
    </w:p>
    <w:p w14:paraId="6C29D500"/>
    <w:p w14:paraId="1665F7A4">
      <w:r>
        <w:rPr>
          <w:rFonts w:ascii="微软雅黑" w:hAnsi="微软雅黑" w:eastAsia="微软雅黑"/>
        </w:rPr>
        <w:t>***</w:t>
      </w:r>
    </w:p>
    <w:p w14:paraId="53EB02CC"/>
    <w:p w14:paraId="70333E46">
      <w:pPr>
        <w:pStyle w:val="7"/>
      </w:pPr>
      <w:r>
        <w:rPr>
          <w:rFonts w:ascii="微软雅黑" w:hAnsi="微软雅黑" w:eastAsia="微软雅黑"/>
          <w:color w:val="95A5A6"/>
          <w:sz w:val="22"/>
        </w:rPr>
        <w:t>7.2.3 自动计算物料需求</w:t>
      </w:r>
    </w:p>
    <w:p w14:paraId="0DF14E37"/>
    <w:p w14:paraId="2004D05B">
      <w:r>
        <w:rPr>
          <w:rFonts w:ascii="微软雅黑" w:hAnsi="微软雅黑" w:eastAsia="微软雅黑"/>
          <w:b/>
        </w:rPr>
        <w:t>计算逻辑</w:t>
      </w:r>
      <w:r>
        <w:rPr>
          <w:rFonts w:ascii="微软雅黑" w:hAnsi="微软雅黑" w:eastAsia="微软雅黑"/>
        </w:rPr>
        <w:t>：</w:t>
      </w:r>
    </w:p>
    <w:p w14:paraId="1D6B2636"/>
    <w:p w14:paraId="7BAB1A77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基于BOM结构展开计算</w:t>
      </w:r>
    </w:p>
    <w:p w14:paraId="78DE24BF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计算公式：毛需求 = 订单数量 × BOM用量 × (1 + 损耗率)</w:t>
      </w:r>
    </w:p>
    <w:p w14:paraId="42A999B5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净需求 = 毛需求 - 现有库存 - 在途库存</w:t>
      </w:r>
    </w:p>
    <w:p w14:paraId="7B7E0285">
      <w:pPr>
        <w:pStyle w:val="14"/>
        <w:numPr>
          <w:numId w:val="10"/>
        </w:numPr>
      </w:pPr>
      <w:r>
        <w:rPr>
          <w:rFonts w:ascii="微软雅黑" w:hAnsi="微软雅黑" w:eastAsia="微软雅黑"/>
        </w:rPr>
        <w:t>生成物料需求清单（MRP记录）</w:t>
      </w:r>
    </w:p>
    <w:p w14:paraId="642105AE"/>
    <w:p w14:paraId="39D2A0B1">
      <w:r>
        <w:rPr>
          <w:rFonts w:ascii="微软雅黑" w:hAnsi="微软雅黑" w:eastAsia="微软雅黑"/>
          <w:b/>
        </w:rPr>
        <w:t>数据展示</w:t>
      </w:r>
      <w:r>
        <w:rPr>
          <w:rFonts w:ascii="微软雅黑" w:hAnsi="微软雅黑" w:eastAsia="微软雅黑"/>
        </w:rPr>
        <w:t>：</w:t>
      </w:r>
    </w:p>
    <w:p w14:paraId="4DD3DD16"/>
    <w:p w14:paraId="015E49D9">
      <w:pPr>
        <w:pStyle w:val="16"/>
      </w:pPr>
      <w:r>
        <w:rPr>
          <w:rFonts w:ascii="微软雅黑" w:hAnsi="微软雅黑" w:eastAsia="微软雅黑"/>
        </w:rPr>
        <w:t>显示每个物料的毛需求、可用库存、在途库存、净需求</w:t>
      </w:r>
    </w:p>
    <w:p w14:paraId="53E59709">
      <w:pPr>
        <w:pStyle w:val="16"/>
      </w:pPr>
      <w:r>
        <w:rPr>
          <w:rFonts w:ascii="微软雅黑" w:hAnsi="微软雅黑" w:eastAsia="微软雅黑"/>
        </w:rPr>
        <w:t>建议采购/生产数量</w:t>
      </w:r>
    </w:p>
    <w:p w14:paraId="61CE3CC4">
      <w:pPr>
        <w:pStyle w:val="16"/>
      </w:pPr>
      <w:r>
        <w:rPr>
          <w:rFonts w:ascii="微软雅黑" w:hAnsi="微软雅黑" w:eastAsia="微软雅黑"/>
        </w:rPr>
        <w:t>需求日期（根据工序倒推）</w:t>
      </w:r>
    </w:p>
    <w:p w14:paraId="0D61ED62"/>
    <w:p w14:paraId="181D2555">
      <w:r>
        <w:rPr>
          <w:rFonts w:ascii="微软雅黑" w:hAnsi="微软雅黑" w:eastAsia="微软雅黑"/>
        </w:rPr>
        <w:t>***</w:t>
      </w:r>
    </w:p>
    <w:p w14:paraId="4F75973D"/>
    <w:p w14:paraId="52876360">
      <w:pPr>
        <w:pStyle w:val="4"/>
      </w:pPr>
      <w:r>
        <w:rPr>
          <w:rFonts w:ascii="微软雅黑" w:hAnsi="微软雅黑" w:eastAsia="微软雅黑"/>
          <w:color w:val="2980B9"/>
          <w:sz w:val="36"/>
        </w:rPr>
        <w:t>八、系统架构与技术栈</w:t>
      </w:r>
    </w:p>
    <w:p w14:paraId="2D91BBD1"/>
    <w:p w14:paraId="314F38A5">
      <w:pPr>
        <w:pStyle w:val="5"/>
      </w:pPr>
      <w:r>
        <w:rPr>
          <w:rFonts w:ascii="微软雅黑" w:hAnsi="微软雅黑" w:eastAsia="微软雅黑"/>
          <w:color w:val="34495E"/>
          <w:sz w:val="28"/>
        </w:rPr>
        <w:t>8.1 后端技术栈</w:t>
      </w:r>
    </w:p>
    <w:p w14:paraId="3DE07409"/>
    <w:p w14:paraId="616AB42B">
      <w:r>
        <w:rPr>
          <w:rFonts w:ascii="微软雅黑" w:hAnsi="微软雅黑" w:eastAsia="微软雅黑"/>
        </w:rPr>
        <w:t>| 技术/框架        | 版本/说明 | 用途       |</w:t>
      </w:r>
    </w:p>
    <w:p w14:paraId="49AECA46">
      <w:r>
        <w:rPr>
          <w:rFonts w:ascii="微软雅黑" w:hAnsi="微软雅黑" w:eastAsia="微软雅黑"/>
        </w:rPr>
        <w:t>| ------------ | ----- | -------- |</w:t>
      </w:r>
    </w:p>
    <w:p w14:paraId="11979EDF">
      <w:r>
        <w:rPr>
          <w:rFonts w:ascii="微软雅黑" w:hAnsi="微软雅黑" w:eastAsia="微软雅黑"/>
        </w:rPr>
        <w:t>| Spring Boot  | 2.1.7 | 基础应用框架   |</w:t>
      </w:r>
    </w:p>
    <w:p w14:paraId="34A4D5BE">
      <w:r>
        <w:rPr>
          <w:rFonts w:ascii="微软雅黑" w:hAnsi="微软雅黑" w:eastAsia="微软雅黑"/>
        </w:rPr>
        <w:t>| MyBatis Plus | 3.1.2 | ORM持久层框架 |</w:t>
      </w:r>
    </w:p>
    <w:p w14:paraId="7E8253C1">
      <w:r>
        <w:rPr>
          <w:rFonts w:ascii="微软雅黑" w:hAnsi="微软雅黑" w:eastAsia="微软雅黑"/>
        </w:rPr>
        <w:t>| Spring MVC   | 内置    | Web层框架   |</w:t>
      </w:r>
    </w:p>
    <w:p w14:paraId="5F1B2C44">
      <w:r>
        <w:rPr>
          <w:rFonts w:ascii="微软雅黑" w:hAnsi="微软雅黑" w:eastAsia="微软雅黑"/>
        </w:rPr>
        <w:t>| Apache Shiro | 1.4.0 | 安全认证授权框架 |</w:t>
      </w:r>
    </w:p>
    <w:p w14:paraId="306F0041">
      <w:r>
        <w:rPr>
          <w:rFonts w:ascii="微软雅黑" w:hAnsi="微软雅黑" w:eastAsia="微软雅黑"/>
        </w:rPr>
        <w:t>| MySQL        | 8.x   | 数据库      |</w:t>
      </w:r>
    </w:p>
    <w:p w14:paraId="4CBEC3CD">
      <w:r>
        <w:rPr>
          <w:rFonts w:ascii="微软雅黑" w:hAnsi="微软雅黑" w:eastAsia="微软雅黑"/>
        </w:rPr>
        <w:t>| Redis        | 5.x   | 缓存/会话存储  |</w:t>
      </w:r>
    </w:p>
    <w:p w14:paraId="68F1DDDC">
      <w:r>
        <w:rPr>
          <w:rFonts w:ascii="微软雅黑" w:hAnsi="微软雅黑" w:eastAsia="微软雅黑"/>
        </w:rPr>
        <w:t>| Lombok       | 最新    | 简化Java代码 |</w:t>
      </w:r>
    </w:p>
    <w:p w14:paraId="64B71DE7">
      <w:r>
        <w:rPr>
          <w:rFonts w:ascii="微软雅黑" w:hAnsi="微软雅黑" w:eastAsia="微软雅黑"/>
        </w:rPr>
        <w:t>| Hutool       | 5.1.5 | Java工具类库 |</w:t>
      </w:r>
    </w:p>
    <w:p w14:paraId="38B89D7A">
      <w:r>
        <w:rPr>
          <w:rFonts w:ascii="微软雅黑" w:hAnsi="微软雅黑" w:eastAsia="微软雅黑"/>
        </w:rPr>
        <w:t>| Swagger      | 2.9.2 | API文档    |</w:t>
      </w:r>
    </w:p>
    <w:p w14:paraId="61EB8396">
      <w:r>
        <w:rPr>
          <w:rFonts w:ascii="微软雅黑" w:hAnsi="微软雅黑" w:eastAsia="微软雅黑"/>
        </w:rPr>
        <w:t>| FreeMarker   | 2.x   | 模板引擎     |</w:t>
      </w:r>
    </w:p>
    <w:p w14:paraId="3A5FB1EC"/>
    <w:p w14:paraId="47E001B1">
      <w:pPr>
        <w:pStyle w:val="5"/>
      </w:pPr>
      <w:r>
        <w:rPr>
          <w:rFonts w:ascii="微软雅黑" w:hAnsi="微软雅黑" w:eastAsia="微软雅黑"/>
          <w:color w:val="34495E"/>
          <w:sz w:val="28"/>
        </w:rPr>
        <w:t>8.2 前端技术栈</w:t>
      </w:r>
    </w:p>
    <w:p w14:paraId="666A0DDE"/>
    <w:p w14:paraId="58704976">
      <w:r>
        <w:rPr>
          <w:rFonts w:ascii="微软雅黑" w:hAnsi="微软雅黑" w:eastAsia="微软雅黑"/>
        </w:rPr>
        <w:t>| 技术/框架      | 版本/说明   | 用途            |</w:t>
      </w:r>
    </w:p>
    <w:p w14:paraId="7F0BB5E2">
      <w:r>
        <w:rPr>
          <w:rFonts w:ascii="微软雅黑" w:hAnsi="微软雅黑" w:eastAsia="微软雅黑"/>
        </w:rPr>
        <w:t>| ---------- | ------- | ------------- |</w:t>
      </w:r>
    </w:p>
    <w:p w14:paraId="605CC9A0">
      <w:r>
        <w:rPr>
          <w:rFonts w:ascii="微软雅黑" w:hAnsi="微软雅黑" w:eastAsia="微软雅黑"/>
        </w:rPr>
        <w:t>| Layui      | 2.x     | 前端UI框架        |</w:t>
      </w:r>
    </w:p>
    <w:p w14:paraId="24C482BF">
      <w:r>
        <w:rPr>
          <w:rFonts w:ascii="微软雅黑" w:hAnsi="微软雅黑" w:eastAsia="微软雅黑"/>
        </w:rPr>
        <w:t>| FreeMarker | 2.x     | 服务端模板         |</w:t>
      </w:r>
    </w:p>
    <w:p w14:paraId="4E0B4467">
      <w:r>
        <w:rPr>
          <w:rFonts w:ascii="微软雅黑" w:hAnsi="微软雅黑" w:eastAsia="微软雅黑"/>
        </w:rPr>
        <w:t>| jQuery     | 3.x     | DOM操作         |</w:t>
      </w:r>
    </w:p>
    <w:p w14:paraId="53BA3A0C">
      <w:r>
        <w:rPr>
          <w:rFonts w:ascii="微软雅黑" w:hAnsi="微软雅黑" w:eastAsia="微软雅黑"/>
        </w:rPr>
        <w:t>| ECharts    | 4.x/5.x | 图表库           |</w:t>
      </w:r>
    </w:p>
    <w:p w14:paraId="3139D46F">
      <w:r>
        <w:rPr>
          <w:rFonts w:ascii="微软雅黑" w:hAnsi="微软雅黑" w:eastAsia="微软雅黑"/>
        </w:rPr>
        <w:t>| Day.js     | 最新      | 日期处理库         |</w:t>
      </w:r>
    </w:p>
    <w:p w14:paraId="4D748060">
      <w:r>
        <w:rPr>
          <w:rFonts w:ascii="微软雅黑" w:hAnsi="微软雅黑" w:eastAsia="微软雅黑"/>
        </w:rPr>
        <w:t>| Lodash     | 最新      | JavaScript工具库 |</w:t>
      </w:r>
    </w:p>
    <w:p w14:paraId="309B8EFC"/>
    <w:p w14:paraId="2452564E">
      <w:pPr>
        <w:pStyle w:val="5"/>
      </w:pPr>
      <w:r>
        <w:rPr>
          <w:rFonts w:ascii="微软雅黑" w:hAnsi="微软雅黑" w:eastAsia="微软雅黑"/>
          <w:color w:val="34495E"/>
          <w:sz w:val="28"/>
        </w:rPr>
        <w:t>8.3 项目结构</w:t>
      </w:r>
    </w:p>
    <w:p w14:paraId="0D223B1A"/>
    <w:p w14:paraId="542590E7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mes/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├── src/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├── main/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│   ├── java/com/wangziyang/mes/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│   │   ├── system/              # 系统管理模块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│   │   ├── basedata/            # 基础数据模块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│   │   ├── productdata/         # 产品数据模块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│   │   ├── technology/          # 工艺管理模块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│   │   ├── order/               # 订单管理模块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│   │   ├── production/          # 生产管理模块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│   │   ├── quality/             # 质量管理模块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│   │   ├── warehouse/           # 仓库管理模块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│   │   ├── digitization/        # 数字化模块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│   │   ├── dst/                 # 数字孪生模块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│   │   └── common/              # 公共模块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│   └── resources/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│       ├── mapper/              # MyBatis映射文件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│       ├── templates/           # FreeMarker模板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│       ├── application.yml      # 主配置文件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│       └── ...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└── test/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└── pom.xml</w:t>
      </w:r>
    </w:p>
    <w:p w14:paraId="2604ACAB"/>
    <w:p w14:paraId="7FD0F7AC">
      <w:pPr>
        <w:pStyle w:val="5"/>
      </w:pPr>
      <w:r>
        <w:rPr>
          <w:rFonts w:ascii="微软雅黑" w:hAnsi="微软雅黑" w:eastAsia="微软雅黑"/>
          <w:color w:val="34495E"/>
          <w:sz w:val="28"/>
        </w:rPr>
        <w:t>8.4 数据库表设计概要</w:t>
      </w:r>
    </w:p>
    <w:p w14:paraId="61197D29"/>
    <w:p w14:paraId="5D9B4DFE">
      <w:r>
        <w:rPr>
          <w:rFonts w:ascii="微软雅黑" w:hAnsi="微软雅黑" w:eastAsia="微软雅黑"/>
          <w:b/>
        </w:rPr>
        <w:t>系统管理表</w:t>
      </w:r>
      <w:r>
        <w:rPr>
          <w:rFonts w:ascii="微软雅黑" w:hAnsi="微软雅黑" w:eastAsia="微软雅黑"/>
        </w:rPr>
        <w:t>：</w:t>
      </w:r>
    </w:p>
    <w:p w14:paraId="00D01E09"/>
    <w:p w14:paraId="57779D64">
      <w:pPr>
        <w:pStyle w:val="16"/>
      </w:pPr>
      <w:r>
        <w:rPr>
          <w:rFonts w:ascii="微软雅黑" w:hAnsi="微软雅黑" w:eastAsia="微软雅黑"/>
        </w:rPr>
        <w:t>sys\_user - 用户表</w:t>
      </w:r>
    </w:p>
    <w:p w14:paraId="22B13B65">
      <w:pPr>
        <w:pStyle w:val="16"/>
      </w:pPr>
      <w:r>
        <w:rPr>
          <w:rFonts w:ascii="微软雅黑" w:hAnsi="微软雅黑" w:eastAsia="微软雅黑"/>
        </w:rPr>
        <w:t>sys\_role - 角色表</w:t>
      </w:r>
    </w:p>
    <w:p w14:paraId="645065B6">
      <w:pPr>
        <w:pStyle w:val="16"/>
      </w:pPr>
      <w:r>
        <w:rPr>
          <w:rFonts w:ascii="微软雅黑" w:hAnsi="微软雅黑" w:eastAsia="微软雅黑"/>
        </w:rPr>
        <w:t>sys\_menu - 菜单表</w:t>
      </w:r>
    </w:p>
    <w:p w14:paraId="29666381">
      <w:pPr>
        <w:pStyle w:val="16"/>
      </w:pPr>
      <w:r>
        <w:rPr>
          <w:rFonts w:ascii="微软雅黑" w:hAnsi="微软雅黑" w:eastAsia="微软雅黑"/>
        </w:rPr>
        <w:t>sys\_user\_role - 用户角色关联表</w:t>
      </w:r>
    </w:p>
    <w:p w14:paraId="46026578">
      <w:pPr>
        <w:pStyle w:val="16"/>
      </w:pPr>
      <w:r>
        <w:rPr>
          <w:rFonts w:ascii="微软雅黑" w:hAnsi="微软雅黑" w:eastAsia="微软雅黑"/>
        </w:rPr>
        <w:t>sys\_role\_menu - 角色菜单关联表</w:t>
      </w:r>
    </w:p>
    <w:p w14:paraId="50D3D7A5">
      <w:pPr>
        <w:pStyle w:val="16"/>
      </w:pPr>
      <w:r>
        <w:rPr>
          <w:rFonts w:ascii="微软雅黑" w:hAnsi="微软雅黑" w:eastAsia="微软雅黑"/>
        </w:rPr>
        <w:t>sys\_department - 部门表</w:t>
      </w:r>
    </w:p>
    <w:p w14:paraId="76D8370F">
      <w:pPr>
        <w:pStyle w:val="16"/>
      </w:pPr>
      <w:r>
        <w:rPr>
          <w:rFonts w:ascii="微软雅黑" w:hAnsi="微软雅黑" w:eastAsia="微软雅黑"/>
        </w:rPr>
        <w:t>sys\_group - 班组表</w:t>
      </w:r>
    </w:p>
    <w:p w14:paraId="477C0206">
      <w:pPr>
        <w:pStyle w:val="16"/>
      </w:pPr>
      <w:r>
        <w:rPr>
          <w:rFonts w:ascii="微软雅黑" w:hAnsi="微软雅黑" w:eastAsia="微软雅黑"/>
        </w:rPr>
        <w:t>sys\_group\_user - 班组用户关联表</w:t>
      </w:r>
    </w:p>
    <w:p w14:paraId="0C487E24">
      <w:pPr>
        <w:pStyle w:val="16"/>
      </w:pPr>
      <w:r>
        <w:rPr>
          <w:rFonts w:ascii="微软雅黑" w:hAnsi="微软雅黑" w:eastAsia="微软雅黑"/>
        </w:rPr>
        <w:t>sys\_equipment - 设备表</w:t>
      </w:r>
    </w:p>
    <w:p w14:paraId="3352DD52">
      <w:pPr>
        <w:pStyle w:val="16"/>
      </w:pPr>
      <w:r>
        <w:rPr>
          <w:rFonts w:ascii="微软雅黑" w:hAnsi="微软雅黑" w:eastAsia="微软雅黑"/>
        </w:rPr>
        <w:t>sys\_equipment\_group - 设备编组表</w:t>
      </w:r>
    </w:p>
    <w:p w14:paraId="315F740E">
      <w:pPr>
        <w:pStyle w:val="16"/>
      </w:pPr>
      <w:r>
        <w:rPr>
          <w:rFonts w:ascii="微软雅黑" w:hAnsi="微软雅黑" w:eastAsia="微软雅黑"/>
        </w:rPr>
        <w:t>sys\_process\_unit - 加工单元表</w:t>
      </w:r>
    </w:p>
    <w:p w14:paraId="27833DFB"/>
    <w:p w14:paraId="58C7765C">
      <w:r>
        <w:rPr>
          <w:rFonts w:ascii="微软雅黑" w:hAnsi="微软雅黑" w:eastAsia="微软雅黑"/>
          <w:b/>
        </w:rPr>
        <w:t>基础数据表</w:t>
      </w:r>
      <w:r>
        <w:rPr>
          <w:rFonts w:ascii="微软雅黑" w:hAnsi="微软雅黑" w:eastAsia="微软雅黑"/>
        </w:rPr>
        <w:t>：</w:t>
      </w:r>
    </w:p>
    <w:p w14:paraId="7ED1C472"/>
    <w:p w14:paraId="1AAAD69C">
      <w:pPr>
        <w:pStyle w:val="16"/>
      </w:pPr>
      <w:r>
        <w:rPr>
          <w:rFonts w:ascii="微软雅黑" w:hAnsi="微软雅黑" w:eastAsia="微软雅黑"/>
        </w:rPr>
        <w:t>sp\_material\_info - 物料信息表</w:t>
      </w:r>
    </w:p>
    <w:p w14:paraId="1B79EE92">
      <w:pPr>
        <w:pStyle w:val="16"/>
      </w:pPr>
      <w:r>
        <w:rPr>
          <w:rFonts w:ascii="微软雅黑" w:hAnsi="微软雅黑" w:eastAsia="微软雅黑"/>
        </w:rPr>
        <w:t>sp\_materiel - 物料表</w:t>
      </w:r>
    </w:p>
    <w:p w14:paraId="22B91A4A">
      <w:pPr>
        <w:pStyle w:val="16"/>
      </w:pPr>
      <w:r>
        <w:rPr>
          <w:rFonts w:ascii="微软雅黑" w:hAnsi="微软雅黑" w:eastAsia="微软雅黑"/>
        </w:rPr>
        <w:t>sp\_table\_manager - 表管理器</w:t>
      </w:r>
    </w:p>
    <w:p w14:paraId="4D3C8E1D">
      <w:pPr>
        <w:pStyle w:val="16"/>
      </w:pPr>
      <w:r>
        <w:rPr>
          <w:rFonts w:ascii="微软雅黑" w:hAnsi="微软雅黑" w:eastAsia="微软雅黑"/>
        </w:rPr>
        <w:t>sp\_table\_manager\_item - 表管理项</w:t>
      </w:r>
    </w:p>
    <w:p w14:paraId="18E75700"/>
    <w:p w14:paraId="5906CAC1">
      <w:r>
        <w:rPr>
          <w:rFonts w:ascii="微软雅黑" w:hAnsi="微软雅黑" w:eastAsia="微软雅黑"/>
          <w:b/>
        </w:rPr>
        <w:t>产品数据表</w:t>
      </w:r>
      <w:r>
        <w:rPr>
          <w:rFonts w:ascii="微软雅黑" w:hAnsi="微软雅黑" w:eastAsia="微软雅黑"/>
        </w:rPr>
        <w:t>：</w:t>
      </w:r>
    </w:p>
    <w:p w14:paraId="56B3CFD7"/>
    <w:p w14:paraId="600D3612">
      <w:pPr>
        <w:pStyle w:val="16"/>
      </w:pPr>
      <w:r>
        <w:rPr>
          <w:rFonts w:ascii="微软雅黑" w:hAnsi="微软雅黑" w:eastAsia="微软雅黑"/>
        </w:rPr>
        <w:t>sp\_part - 零部件表</w:t>
      </w:r>
    </w:p>
    <w:p w14:paraId="600BA5EF">
      <w:pPr>
        <w:pStyle w:val="16"/>
      </w:pPr>
      <w:r>
        <w:rPr>
          <w:rFonts w:ascii="微软雅黑" w:hAnsi="微软雅黑" w:eastAsia="微软雅黑"/>
        </w:rPr>
        <w:t>sp\_product\_bom - 产品BOM表</w:t>
      </w:r>
    </w:p>
    <w:p w14:paraId="014960CD">
      <w:pPr>
        <w:pStyle w:val="16"/>
      </w:pPr>
      <w:r>
        <w:rPr>
          <w:rFonts w:ascii="微软雅黑" w:hAnsi="微软雅黑" w:eastAsia="微软雅黑"/>
        </w:rPr>
        <w:t>sp\_product\_bom\_item - BOM明细表</w:t>
      </w:r>
    </w:p>
    <w:p w14:paraId="214B16A1">
      <w:pPr>
        <w:pStyle w:val="16"/>
      </w:pPr>
      <w:r>
        <w:rPr>
          <w:rFonts w:ascii="微软雅黑" w:hAnsi="微软雅黑" w:eastAsia="微软雅黑"/>
        </w:rPr>
        <w:t>sp\_oper - 工序表</w:t>
      </w:r>
    </w:p>
    <w:p w14:paraId="67A245BC">
      <w:pPr>
        <w:pStyle w:val="16"/>
      </w:pPr>
      <w:r>
        <w:rPr>
          <w:rFonts w:ascii="微软雅黑" w:hAnsi="微软雅黑" w:eastAsia="微软雅黑"/>
        </w:rPr>
        <w:t>sp\_flow - 流程表</w:t>
      </w:r>
    </w:p>
    <w:p w14:paraId="0BBE0A9E"/>
    <w:p w14:paraId="20FECCD5">
      <w:r>
        <w:rPr>
          <w:rFonts w:ascii="微软雅黑" w:hAnsi="微软雅黑" w:eastAsia="微软雅黑"/>
          <w:b/>
        </w:rPr>
        <w:t>订单生产表</w:t>
      </w:r>
      <w:r>
        <w:rPr>
          <w:rFonts w:ascii="微软雅黑" w:hAnsi="微软雅黑" w:eastAsia="微软雅黑"/>
        </w:rPr>
        <w:t>：</w:t>
      </w:r>
    </w:p>
    <w:p w14:paraId="7FF487CC"/>
    <w:p w14:paraId="50E0ED1E">
      <w:pPr>
        <w:pStyle w:val="16"/>
      </w:pPr>
      <w:r>
        <w:rPr>
          <w:rFonts w:ascii="微软雅黑" w:hAnsi="微软雅黑" w:eastAsia="微软雅黑"/>
        </w:rPr>
        <w:t>sp\_order - 生产订单表</w:t>
      </w:r>
    </w:p>
    <w:p w14:paraId="258262E4">
      <w:pPr>
        <w:pStyle w:val="16"/>
      </w:pPr>
      <w:r>
        <w:rPr>
          <w:rFonts w:ascii="微软雅黑" w:hAnsi="微软雅黑" w:eastAsia="微软雅黑"/>
        </w:rPr>
        <w:t>sp\_mrp\_record - MRP需求记录表</w:t>
      </w:r>
    </w:p>
    <w:p w14:paraId="57E605E1">
      <w:pPr>
        <w:pStyle w:val="16"/>
      </w:pPr>
      <w:r>
        <w:rPr>
          <w:rFonts w:ascii="微软雅黑" w:hAnsi="微软雅黑" w:eastAsia="微软雅黑"/>
        </w:rPr>
        <w:t>sp\_dispatch\_order - 派工单表</w:t>
      </w:r>
    </w:p>
    <w:p w14:paraId="65468586">
      <w:pPr>
        <w:pStyle w:val="16"/>
      </w:pPr>
      <w:r>
        <w:rPr>
          <w:rFonts w:ascii="微软雅黑" w:hAnsi="微软雅黑" w:eastAsia="微软雅黑"/>
        </w:rPr>
        <w:t>sp\_dispatch\_record - 派工记录表</w:t>
      </w:r>
    </w:p>
    <w:p w14:paraId="50C305FA"/>
    <w:p w14:paraId="774793BF">
      <w:r>
        <w:rPr>
          <w:rFonts w:ascii="微软雅黑" w:hAnsi="微软雅黑" w:eastAsia="微软雅黑"/>
          <w:b/>
        </w:rPr>
        <w:t>质量表</w:t>
      </w:r>
      <w:r>
        <w:rPr>
          <w:rFonts w:ascii="微软雅黑" w:hAnsi="微软雅黑" w:eastAsia="微软雅黑"/>
        </w:rPr>
        <w:t>：</w:t>
      </w:r>
    </w:p>
    <w:p w14:paraId="0BB2D6F3"/>
    <w:p w14:paraId="6B3CF3E6">
      <w:pPr>
        <w:pStyle w:val="16"/>
      </w:pPr>
      <w:r>
        <w:rPr>
          <w:rFonts w:ascii="微软雅黑" w:hAnsi="微软雅黑" w:eastAsia="微软雅黑"/>
        </w:rPr>
        <w:t>sp\_qc\_activity - 质检活动表</w:t>
      </w:r>
    </w:p>
    <w:p w14:paraId="1D5AB417">
      <w:pPr>
        <w:pStyle w:val="16"/>
      </w:pPr>
      <w:r>
        <w:rPr>
          <w:rFonts w:ascii="微软雅黑" w:hAnsi="微软雅黑" w:eastAsia="微软雅黑"/>
        </w:rPr>
        <w:t>sp\_qc\_inspection\_plan - 质检计划表</w:t>
      </w:r>
    </w:p>
    <w:p w14:paraId="451E6C84">
      <w:pPr>
        <w:pStyle w:val="16"/>
      </w:pPr>
      <w:r>
        <w:rPr>
          <w:rFonts w:ascii="微软雅黑" w:hAnsi="微软雅黑" w:eastAsia="微软雅黑"/>
        </w:rPr>
        <w:t>sp\_qc\_inspection\_task - 质检任务表</w:t>
      </w:r>
    </w:p>
    <w:p w14:paraId="4B19E282">
      <w:pPr>
        <w:pStyle w:val="16"/>
      </w:pPr>
      <w:r>
        <w:rPr>
          <w:rFonts w:ascii="微软雅黑" w:hAnsi="微软雅黑" w:eastAsia="微软雅黑"/>
        </w:rPr>
        <w:t>sp\_qc\_inspection\_def - 质检定义表</w:t>
      </w:r>
    </w:p>
    <w:p w14:paraId="2263E552">
      <w:pPr>
        <w:pStyle w:val="16"/>
      </w:pPr>
      <w:r>
        <w:rPr>
          <w:rFonts w:ascii="微软雅黑" w:hAnsi="微软雅黑" w:eastAsia="微软雅黑"/>
        </w:rPr>
        <w:t>sp\_qc\_inspection\_data - 质检数据表</w:t>
      </w:r>
    </w:p>
    <w:p w14:paraId="34F833C3"/>
    <w:p w14:paraId="5D5530E8">
      <w:r>
        <w:rPr>
          <w:rFonts w:ascii="微软雅黑" w:hAnsi="微软雅黑" w:eastAsia="微软雅黑"/>
          <w:b/>
        </w:rPr>
        <w:t>仓库表</w:t>
      </w:r>
      <w:r>
        <w:rPr>
          <w:rFonts w:ascii="微软雅黑" w:hAnsi="微软雅黑" w:eastAsia="微软雅黑"/>
        </w:rPr>
        <w:t>：</w:t>
      </w:r>
    </w:p>
    <w:p w14:paraId="50B5CE64"/>
    <w:p w14:paraId="339332D1">
      <w:pPr>
        <w:pStyle w:val="16"/>
      </w:pPr>
      <w:r>
        <w:rPr>
          <w:rFonts w:ascii="微软雅黑" w:hAnsi="微软雅黑" w:eastAsia="微软雅黑"/>
        </w:rPr>
        <w:t>sp\_warehouse - 仓库表</w:t>
      </w:r>
    </w:p>
    <w:p w14:paraId="2B189680">
      <w:pPr>
        <w:pStyle w:val="16"/>
      </w:pPr>
      <w:r>
        <w:rPr>
          <w:rFonts w:ascii="微软雅黑" w:hAnsi="微软雅黑" w:eastAsia="微软雅黑"/>
        </w:rPr>
        <w:t>sp\_warehouse\_location - 库位表</w:t>
      </w:r>
    </w:p>
    <w:p w14:paraId="337FD862"/>
    <w:p w14:paraId="698F4E97">
      <w:r>
        <w:rPr>
          <w:rFonts w:ascii="微软雅黑" w:hAnsi="微软雅黑" w:eastAsia="微软雅黑"/>
        </w:rPr>
        <w:t>***</w:t>
      </w:r>
    </w:p>
    <w:p w14:paraId="47DE902B"/>
    <w:p w14:paraId="187B841C">
      <w:pPr>
        <w:pStyle w:val="4"/>
      </w:pPr>
      <w:r>
        <w:rPr>
          <w:rFonts w:ascii="微软雅黑" w:hAnsi="微软雅黑" w:eastAsia="微软雅黑"/>
          <w:color w:val="2980B9"/>
          <w:sz w:val="36"/>
        </w:rPr>
        <w:t>附录</w:t>
      </w:r>
    </w:p>
    <w:p w14:paraId="655A0911"/>
    <w:p w14:paraId="27A43AFA">
      <w:pPr>
        <w:pStyle w:val="5"/>
      </w:pPr>
      <w:r>
        <w:rPr>
          <w:rFonts w:ascii="微软雅黑" w:hAnsi="微软雅黑" w:eastAsia="微软雅黑"/>
          <w:color w:val="34495E"/>
          <w:sz w:val="28"/>
        </w:rPr>
        <w:t>附录A：术语表</w:t>
      </w:r>
    </w:p>
    <w:p w14:paraId="52D3AAAB"/>
    <w:p w14:paraId="479A7E33">
      <w:r>
        <w:rPr>
          <w:rFonts w:ascii="微软雅黑" w:hAnsi="微软雅黑" w:eastAsia="微软雅黑"/>
        </w:rPr>
        <w:t>| 术语    | 英文                             | 说明                  |</w:t>
      </w:r>
    </w:p>
    <w:p w14:paraId="34922DAA">
      <w:r>
        <w:rPr>
          <w:rFonts w:ascii="微软雅黑" w:hAnsi="微软雅黑" w:eastAsia="微软雅黑"/>
        </w:rPr>
        <w:t>| ----- | ------------------------------ | ------------------- |</w:t>
      </w:r>
    </w:p>
    <w:p w14:paraId="43F28CB1">
      <w:r>
        <w:rPr>
          <w:rFonts w:ascii="微软雅黑" w:hAnsi="微软雅黑" w:eastAsia="微软雅黑"/>
        </w:rPr>
        <w:t>| MES   | Manufacturing Execution System | 制造执行系统              |</w:t>
      </w:r>
    </w:p>
    <w:p w14:paraId="44115E14">
      <w:r>
        <w:rPr>
          <w:rFonts w:ascii="微软雅黑" w:hAnsi="微软雅黑" w:eastAsia="微软雅黑"/>
        </w:rPr>
        <w:t>| BOM   | Bill of Materials              | 物料清单                |</w:t>
      </w:r>
    </w:p>
    <w:p w14:paraId="7A4ED974">
      <w:r>
        <w:rPr>
          <w:rFonts w:ascii="微软雅黑" w:hAnsi="微软雅黑" w:eastAsia="微软雅黑"/>
        </w:rPr>
        <w:t>| E-BOM | Engineering BOM                | 设计BOM               |</w:t>
      </w:r>
    </w:p>
    <w:p w14:paraId="66AF5C37">
      <w:r>
        <w:rPr>
          <w:rFonts w:ascii="微软雅黑" w:hAnsi="微软雅黑" w:eastAsia="微软雅黑"/>
        </w:rPr>
        <w:t>| M-BOM | Manufacturing BOM              | 制造BOM               |</w:t>
      </w:r>
    </w:p>
    <w:p w14:paraId="3DF02970">
      <w:r>
        <w:rPr>
          <w:rFonts w:ascii="微软雅黑" w:hAnsi="微软雅黑" w:eastAsia="微软雅黑"/>
        </w:rPr>
        <w:t>| P-BOM | Process BOM                    | 工艺BOM               |</w:t>
      </w:r>
    </w:p>
    <w:p w14:paraId="50E2DAC1">
      <w:r>
        <w:rPr>
          <w:rFonts w:ascii="微软雅黑" w:hAnsi="微软雅黑" w:eastAsia="微软雅黑"/>
        </w:rPr>
        <w:t>| MRP   | Material Requirement Planning  | 物料需求计划              |</w:t>
      </w:r>
    </w:p>
    <w:p w14:paraId="63783C99">
      <w:r>
        <w:rPr>
          <w:rFonts w:ascii="微软雅黑" w:hAnsi="微软雅黑" w:eastAsia="微软雅黑"/>
        </w:rPr>
        <w:t>| SPC   | Statistical Process Control    | 统计过程控制              |</w:t>
      </w:r>
    </w:p>
    <w:p w14:paraId="31A20A51">
      <w:r>
        <w:rPr>
          <w:rFonts w:ascii="微软雅黑" w:hAnsi="微软雅黑" w:eastAsia="微软雅黑"/>
        </w:rPr>
        <w:t>| AQL   | Acceptable Quality Limit       | 可接受质量限              |</w:t>
      </w:r>
    </w:p>
    <w:p w14:paraId="090A1099">
      <w:r>
        <w:rPr>
          <w:rFonts w:ascii="微软雅黑" w:hAnsi="微软雅黑" w:eastAsia="微软雅黑"/>
        </w:rPr>
        <w:t>| 派工单   | Dispatch Order                 | 派发给生产人员的具体作业任务单     |</w:t>
      </w:r>
    </w:p>
    <w:p w14:paraId="19B13999">
      <w:r>
        <w:rPr>
          <w:rFonts w:ascii="微软雅黑" w:hAnsi="微软雅黑" w:eastAsia="微软雅黑"/>
        </w:rPr>
        <w:t>| 加工单元  | Process Unit                   | 由设备编组和员工班组组成的生产作业单元 |</w:t>
      </w:r>
    </w:p>
    <w:p w14:paraId="015EE76C">
      <w:r>
        <w:rPr>
          <w:rFonts w:ascii="微软雅黑" w:hAnsi="微软雅黑" w:eastAsia="微软雅黑"/>
        </w:rPr>
        <w:t>| 在制品   | WIP - Work In Progress         | 生产过程中的半成品           |</w:t>
      </w:r>
    </w:p>
    <w:p w14:paraId="35396DDB"/>
    <w:p w14:paraId="5C81BAB5">
      <w:pPr>
        <w:pStyle w:val="5"/>
      </w:pPr>
      <w:r>
        <w:rPr>
          <w:rFonts w:ascii="微软雅黑" w:hAnsi="微软雅黑" w:eastAsia="微软雅黑"/>
          <w:color w:val="34495E"/>
          <w:sz w:val="28"/>
        </w:rPr>
        <w:t>附录B：API响应格式规范</w:t>
      </w:r>
    </w:p>
    <w:p w14:paraId="0F55DAC2"/>
    <w:p w14:paraId="19181B2B">
      <w:r>
        <w:rPr>
          <w:rFonts w:ascii="微软雅黑" w:hAnsi="微软雅黑" w:eastAsia="微软雅黑"/>
          <w:b/>
        </w:rPr>
        <w:t>成功响应</w:t>
      </w:r>
      <w:r>
        <w:rPr>
          <w:rFonts w:ascii="微软雅黑" w:hAnsi="微软雅黑" w:eastAsia="微软雅黑"/>
        </w:rPr>
        <w:t>：</w:t>
      </w:r>
    </w:p>
    <w:p w14:paraId="4CDE8294"/>
    <w:p w14:paraId="66EB44FA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200,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"message": "success",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{ ...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09B6274C"/>
    <w:p w14:paraId="78689956">
      <w:r>
        <w:rPr>
          <w:rFonts w:ascii="微软雅黑" w:hAnsi="微软雅黑" w:eastAsia="微软雅黑"/>
          <w:b/>
        </w:rPr>
        <w:t>失败响应</w:t>
      </w:r>
      <w:r>
        <w:rPr>
          <w:rFonts w:ascii="微软雅黑" w:hAnsi="微软雅黑" w:eastAsia="微软雅黑"/>
        </w:rPr>
        <w:t>：</w:t>
      </w:r>
    </w:p>
    <w:p w14:paraId="60C4718B"/>
    <w:p w14:paraId="47F1C390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400,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"message": "参数不能为空",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null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07D92717"/>
    <w:p w14:paraId="57CFD67E">
      <w:pPr>
        <w:pStyle w:val="5"/>
      </w:pPr>
      <w:r>
        <w:rPr>
          <w:rFonts w:ascii="微软雅黑" w:hAnsi="微软雅黑" w:eastAsia="微软雅黑"/>
          <w:color w:val="34495E"/>
          <w:sz w:val="28"/>
        </w:rPr>
        <w:t>附录C：常见状态码</w:t>
      </w:r>
    </w:p>
    <w:p w14:paraId="2EC4FB02"/>
    <w:p w14:paraId="314C7C72">
      <w:r>
        <w:rPr>
          <w:rFonts w:ascii="微软雅黑" w:hAnsi="微软雅黑" w:eastAsia="微软雅黑"/>
        </w:rPr>
        <w:t>| Status Code | Description |</w:t>
      </w:r>
    </w:p>
    <w:p w14:paraId="6441427A">
      <w:r>
        <w:rPr>
          <w:rFonts w:ascii="微软雅黑" w:hAnsi="微软雅黑" w:eastAsia="微软雅黑"/>
        </w:rPr>
        <w:t>| ----------- | ----------- |</w:t>
      </w:r>
    </w:p>
    <w:p w14:paraId="5629A50D">
      <w:r>
        <w:rPr>
          <w:rFonts w:ascii="微软雅黑" w:hAnsi="微软雅黑" w:eastAsia="微软雅黑"/>
        </w:rPr>
        <w:t>| 200         | 操作成功        |</w:t>
      </w:r>
    </w:p>
    <w:p w14:paraId="735089B6">
      <w:r>
        <w:rPr>
          <w:rFonts w:ascii="微软雅黑" w:hAnsi="微软雅黑" w:eastAsia="微软雅黑"/>
        </w:rPr>
        <w:t>| 400         | 请求参数错误      |</w:t>
      </w:r>
    </w:p>
    <w:p w14:paraId="6F681421">
      <w:r>
        <w:rPr>
          <w:rFonts w:ascii="微软雅黑" w:hAnsi="微软雅黑" w:eastAsia="微软雅黑"/>
        </w:rPr>
        <w:t>| 401         | 未登录/认证失败    |</w:t>
      </w:r>
    </w:p>
    <w:p w14:paraId="3C37679E">
      <w:r>
        <w:rPr>
          <w:rFonts w:ascii="微软雅黑" w:hAnsi="微软雅黑" w:eastAsia="微软雅黑"/>
        </w:rPr>
        <w:t>| 403         | 无权限访问       |</w:t>
      </w:r>
    </w:p>
    <w:p w14:paraId="58EF6DA0">
      <w:r>
        <w:rPr>
          <w:rFonts w:ascii="微软雅黑" w:hAnsi="微软雅黑" w:eastAsia="微软雅黑"/>
        </w:rPr>
        <w:t>| 404         | 资源不存在       |</w:t>
      </w:r>
    </w:p>
    <w:p w14:paraId="1460D63A">
      <w:r>
        <w:rPr>
          <w:rFonts w:ascii="微软雅黑" w:hAnsi="微软雅黑" w:eastAsia="微软雅黑"/>
        </w:rPr>
        <w:t>| 500         | 服务器内部错误     |</w:t>
      </w:r>
    </w:p>
    <w:p w14:paraId="283BE3E4"/>
    <w:p w14:paraId="541FD045">
      <w:r>
        <w:rPr>
          <w:rFonts w:ascii="微软雅黑" w:hAnsi="微软雅黑" w:eastAsia="微软雅黑"/>
        </w:rPr>
        <w:t>***</w:t>
      </w:r>
    </w:p>
    <w:p w14:paraId="60029E1B"/>
    <w:p w14:paraId="76398BFC">
      <w:pPr>
        <w:pStyle w:val="4"/>
      </w:pPr>
      <w:r>
        <w:rPr>
          <w:rFonts w:ascii="微软雅黑" w:hAnsi="微软雅黑" w:eastAsia="微软雅黑"/>
          <w:color w:val="2980B9"/>
          <w:sz w:val="36"/>
        </w:rPr>
        <w:t>文档版本历史</w:t>
      </w:r>
    </w:p>
    <w:p w14:paraId="314C8E4E"/>
    <w:p w14:paraId="4C85B214">
      <w:r>
        <w:rPr>
          <w:rFonts w:ascii="微软雅黑" w:hAnsi="微软雅黑" w:eastAsia="微软雅黑"/>
        </w:rPr>
        <w:t>| 版本   | 日期         | 作者     | 变更说明                |</w:t>
      </w:r>
    </w:p>
    <w:p w14:paraId="78800114">
      <w:r>
        <w:rPr>
          <w:rFonts w:ascii="微软雅黑" w:hAnsi="微软雅黑" w:eastAsia="微软雅黑"/>
        </w:rPr>
        <w:t>| ---- | ---------- | ------ | ------------------- |</w:t>
      </w:r>
    </w:p>
    <w:p w14:paraId="4EA97C21">
      <w:r>
        <w:rPr>
          <w:rFonts w:ascii="微软雅黑" w:hAnsi="微软雅黑" w:eastAsia="微软雅黑"/>
        </w:rPr>
        <w:t>| V1.0 | 2024-06-04 | MES项目组 | 初始版本，包含主要功能模块和API说明 |</w:t>
      </w:r>
    </w:p>
    <w:p w14:paraId="5D401241"/>
    <w:p w14:paraId="3173F7C8">
      <w:r>
        <w:rPr>
          <w:rFonts w:ascii="微软雅黑" w:hAnsi="微软雅黑" w:eastAsia="微软雅黑"/>
        </w:rPr>
        <w:t>***</w:t>
      </w:r>
    </w:p>
    <w:p w14:paraId="44158FC8"/>
    <w:p w14:paraId="09D5BF0A">
      <w:r>
        <w:rPr>
          <w:rFonts w:ascii="微软雅黑" w:hAnsi="微软雅黑" w:eastAsia="微软雅黑"/>
          <w:b/>
        </w:rPr>
        <w:t>文档结束</w:t>
      </w:r>
    </w:p>
    <w:p w14:paraId="3621E3BD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D16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333333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657119C-6982-421D-8BA7-E74DEB70A7D9-7">
      <extobjdata type="E657119C-6982-421D-8BA7-E74DEB70A7D9" data="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ubHFVVkZDVTJacFZrUTVORE14TmpFbE1qSWxOMFFsTWtNbE4wSWxNakp1WVcxbEpUSXlKVE5CSlRJeUpVVTFKVGt3SlRoRUpVVTNKVUUzSlVJd0pUSXlKVEpESlRJeWRIbHdaU1V5TWlVelFTVXlNbk4wY21sdVp5VXlNaVV5UXlVeU1uWmhiSFZsSlRJeUpUTkJKVEl5SlRJeUpUSkRKVEl5WTJGMFpXZHZjbmtsTWpJbE0wRWxNakprWldaaGRXeDBKVEl5SlRKREpUSXlhV1FsTWpJbE0wRWxNakppVFZOSlowcFZZVTlZTURRNU16SXl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1qSnpkSGxzWlU1aGJXVWxNaklsTTBFbE1qSnViM0p0WVd3bE1qSWxNa01sTWpKamIyeHZjazVoYldVbE1qSWxNMEVsTWpKamIyeHZjbVoxYkY5MGFHVnRaVEVsTWp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lVjRVIzU1hGSVlrbE9NVGt5TnpZMUpUSXlKVE5CSlRkQ0pUSXlhV1FsTWpJbE0wRWxNakpVY0VSM1NYRklZa2xPTVRreU56WTF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tdE1TRkI0YW5WcVZWVTVPRFV6TnprbE1qSWxOMFFsTWtNbE4wSWxNakp1WVcxbEpUSXlKVE5CSlRJeUpVVTFKVGt3SlRoRUpVVTNKVUUzSlVJd0pUSXlKVEpESlRJeWRIbHdaU1V5TWlVelFTVXlNbk4wY21sdVp5VXlNaVV5UXlVeU1uWmhiSFZsSlRJeUpUTkJKVEl5SlRJeUpUSkRKVEl5WTJGMFpXZHZjbmtsTWpJbE0wRWxNakprWldaaGRXeDBKVEl5SlRKREpUSXlhV1FsTWpJbE0wRWxNakpQZVd4eFZXMXpiVXR4TlRRM01EazF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SXljM1I1YkdWT1lXMWxKVEl5SlROQkpUSXlibTl5YldGc0pUSXlKVEpESlRJeVkyOXNiM0pPWVcxbEpUSXlKVE5CSlRJeVkyOXNiM0ptZFd4ZmRHaGxiV1V4SlRJeU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UV2g0YW10TmFXUlhZamt6TkRBMU1TVXlNaVV6UVNVM1FpVXlNbWxrSlRJeUpUTkJKVEl5VFdoNGFtdE5hV1JYWWprek5EQTFNU1V5TWlVeVF5VXlNbTVoYldVbE1qSWxNMEVsTWpKeVpXTjBZVzVuYkdVbE1qSWxNa01sTWpKMGFYUnNaU1V5TWlVelFTVXl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jRhRlZUU21GRWFsTjJOemswT0RReUpUSXlKVGRFSlRKREpUZENKVEl5Ym1GdFpTVXlNaVV6UVNVeU1pVkZOU1U1TUNVNFJDVkZOeVZCTnlWQ01DVXlNaVV5UXlVeU1uUjVjR1VsTWpJbE0wRWxNakp6ZEhKcGJtY2xNaklsTWtNbE1qSjJZV3gxWlNVeU1pVXpRU1V5TWlVeU1pVXlReVV5TW1OaGRHVm5iM0o1SlRJeUpUTkJKVEl5WkdWbVlYVnNkQ1V5TWlVeVF5VXlNbWxrSlRJeUpUTkJKVEl5VTBOMGQySklWVXhqWXpZNE5EQTBNQ1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XlNbk4wZVd4bFRtRnRaU1V5TWlVelFTVXlNbTV2Y20xaGJDVXlNaVV5UXlVeU1tTnZiRzl5VG1GdFpTVXlNaVV6UVNVeU1tTnZiRzl5Wm5Wc1gzUm9aVzFsTVNVeU1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a2gwWW1scFYwMUtiazQzTmpVd05UZ2xNaklsTTBFbE4wSWxNakpwWkNVeU1pVXpRU1V5TWtoMFltbHBWMDFLYms0M05qVXdOVGd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aSGRDY0c1cFFVbDJlVEkyTWpNeU1pVXlNaVUzUkNVeVF5VTNRaVV5TW01aGJXVWxNaklsTTBFbE1qSWxSVFVsT1RBbE9FUWxSVGNsUVRjbFFqQWxNaklsTWtNbE1qSjBlWEJsSlRJeUpUTkJKVEl5YzNSeWFXNW5KVEl5SlRKREpUSXlkbUZzZFdVbE1qSWxNMEVsTWpJbE1qSWxNa01sTWpKallYUmxaMjl5ZVNVeU1pVXpRU1V5TW1SbFptRjFiSFFsTWpJbE1rTWxNakpwWkNVeU1pVXpRU1V5TW0xaFpVTldTbFJHVUVnM05UUXdPRGN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Nakp6ZEhsc1pVNWhiV1VsTWpJbE0wRWxNakp1YjNKdFlXd2xNaklsTWtNbE1qSmpiMnh2Y2s1aGJXVWxNaklsTTBFbE1qSmpiMnh2Y21aMWJGOTBhR1Z0WlRFbE1q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o2UTJOR2JsWjFhRXhWTmpnMU9USTFKVEl5SlROQkpUZENKVEl5YVdRbE1qSWxNMEVsTWpKNlEyTkdibFoxYUV4Vk5qZzFPVEkx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a3gzZW1salVXUkpRbm94TkRFME1EWWxNaklsTjBRbE1rTWxOMElsTWpKdVlXMWxKVEl5SlROQkpUSXlKVVUxSlRrd0pUaEVKVVUzSlVFM0pVSXdKVEl5SlRKREpUSXlkSGx3WlNVeU1pVXpRU1V5TW5OMGNtbHVaeVV5TWlVeVF5VXlNblpoYkhWbEpUSXlKVE5CSlRJeUpUSXlKVEpESlRJeVkyRjBaV2R2Y25rbE1qSWxNMEVsTWpKa1pXWmhkV3gwSlRJeUpUSkRKVEl5YVdRbE1qSWxNMEVsTWpKT1RWaDNlR2hHU1VoSk5USTBORFUw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El5YzNSNWJHVk9ZVzFsSlRJeUpUTkJKVEl5Ym05eWJXRnNKVEl5SlRKREpUSXlZMjlzYjNKT1lXMWxKVEl5SlROQkpUSXlZMjlzYjNKbWRXeGZkR2hsYldVeEpUSXl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"/>
    </extobj>
    <extobj name="E657119C-6982-421D-8BA7-E74DEB70A7D9-6">
      <extobjdata type="E657119C-6982-421D-8BA7-E74DEB70A7D9" data="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ek5qWWxNa01sTWpKemFHOTNSM0pwWkNVeU1pVXpRWFJ5ZFdVbE1rTWxNakp5YVdOb1ZHVjRkQ1V5TWlVelFYUnlkV1VsTWtNbE1qSm9aV2xuYUhRbE1qSWxNMEV4TURBd0pUZEVKVEpESlRJeVpXeGxiV1Z1ZEhNbE1qSWxNMEVsTjBJbE1qSkhUMVJIWkZscmVFOXVOVEF6Tmprd0pUSXlKVE5CSlRkQ0pUSXlhV1FsTWpJbE0wRWxNakpIVDFSSFpGbHJlRTl1TlRBek5qa3d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sSm1iWGxEVVd0c1FtYzNNemMwT0RRbE1qSWxOMFFsTWtNbE4wSWxNakp1WVcxbEpUSXlKVE5CSlRJeUpVVTFKVGt3SlRoRUpVVTNKVUUzSlVJd0pUSXlKVEpESlRJeWRIbHdaU1V5TWlVelFTVXlNbk4wY21sdVp5VXlNaVV5UXlVeU1uWmhiSFZsSlRJeUpUTkJKVEl5SlRJeUpUSkRKVEl5WTJGMFpXZHZjbmtsTWpJbE0wRWxNakprWldaaGRXeDBKVEl5SlRKREpUSXlhV1FsTWpJbE0wRWxNako1ZFd4VWVrcDNjVU4xTURNNU1UazV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NEpVSTBKVGxHSlVVNEpVSkVKVUpFSlVVMUpUbEVKVGczSlVVNEpVRXhKVUV4SlVVMkpUbERKVGhFSlVVMUpUaEJKVUV4SlVVMUpUazVKVUU0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RMU5tYW5aU1pHOUZSakkzTlRreE5DVXlNaVV6UVNVM1FpVXlNbWxrSlRJeUpUTkJKVEl5UTFObWFuWlNaRzlGUmpJM05Ua3hOQ1V5TWlVeVF5VXlNbTVoYldVbE1qSWxNMEVsTWpKeVpXTjBZVzVuYkdVbE1qSWxNa01sTWpKMGFYUnNaU1V5TWlVelFTVXl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nFjRVZWYTI1cmRFWlZOems0TnpNeEpUSXlKVGRFSlRKREpUZENKVEl5Ym1GdFpTVXlNaVV6UVNVeU1pVkZOU1U1TUNVNFJDVkZOeVZCTnlWQ01DVXlNaVV5UXlVeU1uUjVjR1VsTWpJbE0wRWxNakp6ZEhKcGJtY2xNaklsTWtNbE1qSjJZV3gxWlNVeU1pVXpRU1V5TWlVeU1pVXlReVV5TW1OaGRHVm5iM0o1SlRJeUpUTkJKVEl5WkdWbVlYVnNkQ1V5TWlVeVF5VXlNbWxrSlRJeUpUTkJKVEl5UWtkblVGZE9XRzFRVmpZd09UWXdOaV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WRk5TVkNRU1U1TkNWRk55VTVOQ1ZCT0NWRk5pVTVReVU0UkNWRk5TVTRRU1ZCTVNWRk5TVTVPU1ZCT0RF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rWWxkQllXOWhhbEJNT0RBNU1EQTNKVEl5SlROQkpUZENKVEl5YVdRbE1qSWxNMEVsTWpKa1lsZEJZVzloYWxCTU9EQTVNREEz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XBXY25CUWJuUnhibW95TURJd05qTWxNaklsTjBRbE1rTWxOMElsTWpKdVlXMWxKVEl5SlROQkpUSXlKVVUxSlRrd0pUaEVKVVUzSlVFM0pVSXdKVEl5SlRKREpUSXlkSGx3WlNVeU1pVXpRU1V5TW5OMGNtbHVaeVV5TWlVeVF5VXlNblpoYkhWbEpUSXlKVE5CSlRJeUpUSXlKVEpESlRJeVkyRjBaV2R2Y25rbE1qSWxNMEVsTWpKa1pXWmhkV3gwSlRJeUpUSkRKVEl5YVdRbE1qSWxNMEVsTWpKMGJYSlpUWE5WZFV4bk5qSXhPREF5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FKVUpCSlRrMEpVVTNKVGswSlVFNEpVVTJKVGxESlRoRUpVVTFKVGhCSlVFeEpVVTFKVGs1SlVFNE1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tUVdwTWVrOWxRVkZYTURjd09ERXdKVEl5SlRkRUpUSkRKVGRDSlRJeWJtRnRaU1V5TWlVelFTVXlNaVZGTlNVNU1DVTRSQ1ZGTnlWQk55VkNNQ1V5TWlVeVF5VXlNblI1Y0dVbE1qSWxNMEVsTWpKemRISnBibWNsTWpJbE1rTWxNakoyWVd4MVpTVXlNaVV6UVNVeU1pVXlNaVV5UXlVeU1tTmhkR1ZuYjNKNUpUSXlKVE5CSlRJeVpHVm1ZWFZzZENVeU1pVXlReVV5TW1sa0pUSXlKVE5CSlRJeVYwTjJWMFZ0VEdaaWNUVTBNemszTV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k5lWE54YkNWRk5DVkNPQ1ZDUWlWRk5DVkNRaVU0UlNWRk5TVkJOQ1U0UkNWRk5TVTRPQ1ZDTm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a0ZFYTFWaVYzWmxjVlE1TWpRek56QWxNaklsTTBFbE4wSWxNakpwWkNVeU1pVXpRU1V5TWtGRWExVmlWM1psY1ZRNU1qUXpOekF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TWGxSVG5kTGFIRjBhVFE1TXpRNE9DVXlNaVUzUkNVeVF5VTNRaVV5TW01aGJXVWxNaklsTTBFbE1qSWxSVFVsT1RBbE9FUWxSVGNsUVRjbFFqQWxNaklsTWtNbE1qSjBlWEJsSlRJeUpUTkJKVEl5YzNSeWFXNW5KVEl5SlRKREpUSXlkbUZzZFdVbE1qSWxNMEVsTWpJbE1qSWxNa01sTWpKallYUmxaMjl5ZVNVeU1pVXpRU1V5TW1SbFptRjFiSFFsTWpJbE1rTWxNakpwWkNVeU1pVXpRU1V5TW5oNlZXcFVTbTkxYjJrMk5UazNNRGd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VVtVmthWE1sUlRrbE9VSWxPRFlsUlRjbFFrVWxRVFF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"/>
    </extobj>
  </extobj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140</Pages>
  <Words>3150</Words>
  <Characters>4641</Characters>
  <Lines>0</Lines>
  <Paragraphs>0</Paragraphs>
  <TotalTime>70</TotalTime>
  <ScaleCrop>false</ScaleCrop>
  <LinksUpToDate>false</LinksUpToDate>
  <CharactersWithSpaces>5673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王彧</cp:lastModifiedBy>
  <dcterms:modified xsi:type="dcterms:W3CDTF">2026-06-06T12:50:52Z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eyJoZGlkIjoiZmM0YTA1ZTU0MWUxM2Q2OGZkYWM1MWZjNTRlZTY2MWEiLCJ1c2VySWQiOiI5MjUwOTExNTEifQ==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C6EEE6F6E5F0435DB4BC0AD8BDCC5E9C_12</vt:lpwstr>
  </property>
</Properties>
</file>